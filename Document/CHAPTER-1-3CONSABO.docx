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spacing w:after="98" w:line="259" w:lineRule="auto"/>
        <w:ind w:left="49" w:firstLine="0"/>
        <w:jc w:val="center"/>
        <w:rPr>
          <w:rFonts w:hint="default" w:ascii="Arial" w:hAnsi="Arial" w:cs="Arial"/>
        </w:rPr>
      </w:pPr>
      <w:r>
        <w:rPr>
          <w:rFonts w:hint="default" w:ascii="Arial" w:hAnsi="Arial" w:cs="Arial"/>
          <w:b/>
          <w:bCs/>
          <w:sz w:val="24"/>
          <w:szCs w:val="24"/>
          <w:rtl w:val="0"/>
        </w:rPr>
        <w:t>PHINMA UNIVERSITY OF ILOILO</w:t>
      </w:r>
    </w:p>
    <w:p w14:paraId="00000002">
      <w:pPr>
        <w:spacing w:after="1973" w:line="265" w:lineRule="auto"/>
        <w:ind w:left="185" w:right="122" w:firstLine="53"/>
        <w:jc w:val="center"/>
        <w:rPr>
          <w:rFonts w:hint="default" w:ascii="Arial" w:hAnsi="Arial" w:cs="Arial"/>
        </w:rPr>
      </w:pPr>
      <w:r>
        <w:rPr>
          <w:rFonts w:hint="default" w:ascii="Arial" w:hAnsi="Arial" w:cs="Arial"/>
          <w:rtl w:val="0"/>
        </w:rPr>
        <w:t>College of Information Technology Education</w:t>
      </w:r>
    </w:p>
    <w:p w14:paraId="00000003">
      <w:pPr>
        <w:pStyle w:val="2"/>
        <w:spacing w:after="56"/>
        <w:ind w:left="934" w:firstLine="0"/>
        <w:jc w:val="center"/>
        <w:rPr>
          <w:rFonts w:hint="default" w:ascii="Arial" w:hAnsi="Arial" w:cs="Arial"/>
        </w:rPr>
      </w:pPr>
      <w:r>
        <w:rPr>
          <w:rFonts w:hint="default" w:ascii="Arial" w:hAnsi="Arial" w:cs="Arial"/>
          <w:rtl w:val="0"/>
        </w:rPr>
        <w:t>CAPSTONEPROJECTPROPOSAL</w:t>
      </w:r>
    </w:p>
    <w:p w14:paraId="00000004">
      <w:pPr>
        <w:pStyle w:val="3"/>
        <w:spacing w:after="1834"/>
        <w:ind w:left="3838" w:hanging="2878"/>
        <w:jc w:val="left"/>
        <w:rPr>
          <w:rFonts w:hint="default" w:ascii="Arial" w:hAnsi="Arial" w:cs="Arial"/>
        </w:rPr>
      </w:pPr>
      <w:r>
        <w:rPr>
          <w:rFonts w:hint="default" w:ascii="Arial" w:hAnsi="Arial" w:cs="Arial"/>
          <w:rtl w:val="0"/>
        </w:rPr>
        <w:t>Intelligent Stock &amp; Sales Analysis for Cleaning Distribution</w:t>
      </w:r>
    </w:p>
    <w:p w14:paraId="00000005">
      <w:pPr>
        <w:spacing w:after="1479"/>
        <w:ind w:left="968" w:right="14" w:firstLine="52"/>
        <w:jc w:val="center"/>
        <w:rPr>
          <w:rFonts w:hint="default" w:ascii="Arial" w:hAnsi="Arial" w:cs="Arial"/>
        </w:rPr>
      </w:pPr>
      <w:r>
        <w:rPr>
          <w:rFonts w:hint="default" w:ascii="Arial" w:hAnsi="Arial" w:cs="Arial"/>
          <w:rtl w:val="0"/>
        </w:rPr>
        <w:t>In partial fulfillment for the requirements in Capstone 1 and Research Subject</w:t>
      </w:r>
    </w:p>
    <w:p w14:paraId="00000006">
      <w:pPr>
        <w:spacing w:after="23" w:line="265" w:lineRule="auto"/>
        <w:ind w:left="180" w:firstLine="53"/>
        <w:jc w:val="center"/>
        <w:rPr>
          <w:rFonts w:hint="default" w:ascii="Arial" w:hAnsi="Arial" w:cs="Arial"/>
        </w:rPr>
      </w:pPr>
      <w:r>
        <w:rPr>
          <w:rFonts w:hint="default" w:ascii="Arial" w:hAnsi="Arial" w:cs="Arial"/>
          <w:b/>
          <w:bCs/>
          <w:rtl w:val="0"/>
        </w:rPr>
        <w:t>Consabo, Aliza Mae BSIT3-3</w:t>
      </w:r>
    </w:p>
    <w:p w14:paraId="00000007">
      <w:pPr>
        <w:spacing w:after="23" w:line="265" w:lineRule="auto"/>
        <w:ind w:left="180" w:right="58" w:firstLine="53"/>
        <w:jc w:val="center"/>
        <w:rPr>
          <w:rFonts w:hint="default" w:ascii="Arial" w:hAnsi="Arial" w:cs="Arial"/>
        </w:rPr>
      </w:pPr>
      <w:r>
        <w:rPr>
          <w:rFonts w:hint="default" w:ascii="Arial" w:hAnsi="Arial" w:cs="Arial"/>
          <w:b/>
          <w:bCs/>
          <w:rtl w:val="0"/>
        </w:rPr>
        <w:t>Percy, Renz A. BSIT3-1</w:t>
      </w:r>
    </w:p>
    <w:p w14:paraId="00000008">
      <w:pPr>
        <w:spacing w:after="23" w:line="265" w:lineRule="auto"/>
        <w:ind w:left="180" w:right="58" w:firstLine="53"/>
        <w:jc w:val="center"/>
        <w:rPr>
          <w:rFonts w:hint="default" w:ascii="Arial" w:hAnsi="Arial" w:cs="Arial"/>
        </w:rPr>
      </w:pPr>
      <w:r>
        <w:rPr>
          <w:rFonts w:hint="default" w:ascii="Arial" w:hAnsi="Arial" w:cs="Arial"/>
          <w:b/>
          <w:bCs/>
          <w:rtl w:val="0"/>
        </w:rPr>
        <w:t>Birondo, Ian Kenneth M. BSIT3-1</w:t>
      </w:r>
    </w:p>
    <w:p w14:paraId="00000009">
      <w:pPr>
        <w:spacing w:after="23" w:line="265" w:lineRule="auto"/>
        <w:ind w:left="180" w:right="60" w:firstLine="53"/>
        <w:jc w:val="center"/>
        <w:rPr>
          <w:rFonts w:hint="default" w:ascii="Arial" w:hAnsi="Arial" w:cs="Arial"/>
        </w:rPr>
      </w:pPr>
      <w:r>
        <w:rPr>
          <w:rFonts w:hint="default" w:ascii="Arial" w:hAnsi="Arial" w:cs="Arial"/>
          <w:b/>
          <w:bCs/>
          <w:rtl w:val="0"/>
        </w:rPr>
        <w:t>Almirante, Rhizza May BSIT3-3</w:t>
      </w:r>
    </w:p>
    <w:p w14:paraId="0000000A">
      <w:pPr>
        <w:spacing w:after="1188" w:line="265" w:lineRule="auto"/>
        <w:ind w:left="180" w:right="60" w:firstLine="53"/>
        <w:jc w:val="center"/>
        <w:rPr>
          <w:rFonts w:hint="default" w:ascii="Arial" w:hAnsi="Arial" w:cs="Arial"/>
        </w:rPr>
      </w:pPr>
      <w:r>
        <w:rPr>
          <w:rFonts w:hint="default" w:ascii="Arial" w:hAnsi="Arial" w:cs="Arial"/>
          <w:b/>
          <w:bCs/>
          <w:rtl w:val="0"/>
        </w:rPr>
        <w:t>Castro, Windlyn C. BSIT3-3</w:t>
      </w:r>
    </w:p>
    <w:p w14:paraId="0000000B">
      <w:pPr>
        <w:spacing w:after="887" w:line="259" w:lineRule="auto"/>
        <w:ind w:left="49" w:firstLine="0"/>
        <w:jc w:val="center"/>
        <w:rPr>
          <w:rFonts w:hint="default" w:ascii="Arial" w:hAnsi="Arial" w:cs="Arial"/>
        </w:rPr>
      </w:pPr>
      <w:r>
        <w:rPr>
          <w:rFonts w:hint="default" w:ascii="Arial" w:hAnsi="Arial" w:cs="Arial"/>
          <w:i/>
          <w:iCs/>
          <w:rtl w:val="0"/>
        </w:rPr>
        <w:t>BAM</w:t>
      </w:r>
    </w:p>
    <w:p w14:paraId="0000000C">
      <w:pPr>
        <w:spacing w:after="1973" w:line="265" w:lineRule="auto"/>
        <w:ind w:left="185" w:firstLine="53"/>
        <w:jc w:val="center"/>
        <w:rPr>
          <w:rFonts w:hint="default" w:ascii="Arial" w:hAnsi="Arial" w:cs="Arial"/>
        </w:rPr>
      </w:pPr>
      <w:r>
        <w:rPr>
          <w:rFonts w:hint="default" w:ascii="Arial" w:hAnsi="Arial" w:cs="Arial"/>
          <w:rtl w:val="0"/>
        </w:rPr>
        <w:t>Second Semester 2025-26</w:t>
      </w:r>
    </w:p>
    <w:p w14:paraId="0000000D">
      <w:pPr>
        <w:pStyle w:val="2"/>
        <w:spacing w:after="342"/>
        <w:ind w:left="62" w:firstLine="934"/>
        <w:jc w:val="center"/>
        <w:rPr>
          <w:rFonts w:hint="default" w:ascii="Arial" w:hAnsi="Arial" w:cs="Arial"/>
          <w:rtl w:val="0"/>
        </w:rPr>
      </w:pPr>
      <w:r>
        <w:rPr>
          <w:rFonts w:hint="default" w:ascii="Arial" w:hAnsi="Arial" w:cs="Arial"/>
          <w:rtl w:val="0"/>
        </w:rPr>
        <w:t>CHAPTER1</w:t>
      </w:r>
    </w:p>
    <w:p w14:paraId="028BF331">
      <w:pPr>
        <w:rPr>
          <w:rFonts w:hint="default"/>
        </w:rPr>
      </w:pPr>
    </w:p>
    <w:p w14:paraId="1C774461">
      <w:pPr>
        <w:pStyle w:val="3"/>
        <w:spacing w:after="72"/>
        <w:ind w:left="0" w:leftChars="0" w:firstLine="0" w:firstLineChars="0"/>
        <w:jc w:val="both"/>
        <w:rPr>
          <w:rFonts w:hint="default" w:ascii="Arial" w:hAnsi="Arial" w:cs="Arial"/>
          <w:rtl w:val="0"/>
        </w:rPr>
      </w:pPr>
      <w:r>
        <w:rPr>
          <w:rFonts w:hint="default" w:ascii="Arial" w:hAnsi="Arial" w:cs="Arial"/>
          <w:rtl w:val="0"/>
        </w:rPr>
        <w:t>INTRODUCTION</w:t>
      </w:r>
    </w:p>
    <w:p w14:paraId="7BF21ED1">
      <w:pPr>
        <w:pStyle w:val="4"/>
        <w:numPr>
          <w:ilvl w:val="1"/>
          <w:numId w:val="1"/>
        </w:numPr>
        <w:ind w:left="-5" w:firstLine="0"/>
        <w:jc w:val="both"/>
        <w:rPr>
          <w:rFonts w:hint="default"/>
        </w:rPr>
      </w:pPr>
      <w:r>
        <w:rPr>
          <w:rFonts w:hint="default" w:ascii="Arial" w:hAnsi="Arial" w:cs="Arial"/>
          <w:rtl w:val="0"/>
        </w:rPr>
        <w:t>Background of the Study</w:t>
      </w:r>
    </w:p>
    <w:p w14:paraId="00000010">
      <w:pPr>
        <w:pageBreakBefore w:val="0"/>
        <w:widowControl/>
        <w:kinsoku/>
        <w:wordWrap/>
        <w:overflowPunct/>
        <w:topLinePunct w:val="0"/>
        <w:autoSpaceDE/>
        <w:autoSpaceDN/>
        <w:bidi w:val="0"/>
        <w:adjustRightInd/>
        <w:snapToGrid/>
        <w:spacing w:after="17" w:line="269" w:lineRule="auto"/>
        <w:ind w:left="112" w:leftChars="51" w:right="14" w:firstLine="0"/>
        <w:jc w:val="both"/>
        <w:textAlignment w:val="auto"/>
        <w:outlineLvl w:val="9"/>
        <w:rPr>
          <w:rFonts w:hint="default" w:ascii="Arial" w:hAnsi="Arial" w:cs="Arial"/>
          <w:rtl w:val="0"/>
        </w:rPr>
      </w:pPr>
      <w:r>
        <w:rPr>
          <w:rFonts w:hint="default" w:ascii="Arial" w:hAnsi="Arial" w:cs="Arial"/>
          <w:rtl w:val="0"/>
        </w:rPr>
        <w:t>As the retail and wholesale distribution business continues to grow, the need for efficient ways to manage inventory has become increasingly important. Cleaning supply distributors take care of products like detergents, disinfectants, mops and brooms and sanitation material that are redistributed to retailers as well as offices, schools, hospitals and other institutions. This includes effective management of stock to provide timely availability of products, minimize losses and keep customers happy.</w:t>
      </w:r>
    </w:p>
    <w:p w14:paraId="380F9982">
      <w:pPr>
        <w:pageBreakBefore w:val="0"/>
        <w:widowControl/>
        <w:kinsoku/>
        <w:wordWrap/>
        <w:overflowPunct/>
        <w:topLinePunct w:val="0"/>
        <w:autoSpaceDE/>
        <w:autoSpaceDN/>
        <w:bidi w:val="0"/>
        <w:adjustRightInd/>
        <w:snapToGrid/>
        <w:spacing w:after="17" w:line="269" w:lineRule="auto"/>
        <w:ind w:left="112" w:leftChars="51" w:right="14" w:firstLine="0"/>
        <w:jc w:val="both"/>
        <w:textAlignment w:val="auto"/>
        <w:outlineLvl w:val="9"/>
        <w:rPr>
          <w:rFonts w:hint="default" w:ascii="Arial" w:hAnsi="Arial" w:cs="Arial"/>
          <w:rtl w:val="0"/>
        </w:rPr>
      </w:pPr>
    </w:p>
    <w:p w14:paraId="00000011">
      <w:pPr>
        <w:pageBreakBefore w:val="0"/>
        <w:widowControl/>
        <w:kinsoku/>
        <w:wordWrap/>
        <w:overflowPunct/>
        <w:topLinePunct w:val="0"/>
        <w:autoSpaceDE/>
        <w:autoSpaceDN/>
        <w:bidi w:val="0"/>
        <w:adjustRightInd/>
        <w:snapToGrid/>
        <w:spacing w:after="17" w:line="269" w:lineRule="auto"/>
        <w:ind w:left="112" w:leftChars="51" w:right="14" w:firstLine="0"/>
        <w:jc w:val="both"/>
        <w:textAlignment w:val="auto"/>
        <w:outlineLvl w:val="9"/>
        <w:rPr>
          <w:rFonts w:hint="default" w:ascii="Arial" w:hAnsi="Arial" w:cs="Arial"/>
          <w:rtl w:val="0"/>
        </w:rPr>
      </w:pPr>
      <w:r>
        <w:rPr>
          <w:rFonts w:hint="default" w:ascii="Arial" w:hAnsi="Arial" w:cs="Arial"/>
          <w:rtl w:val="0"/>
        </w:rPr>
        <w:t xml:space="preserve">Inventory management plays a vital role in the daily operations of a distribution business. It involves monitoring stock levels, tracking product movement, recording stock-in and stock-out transactions, and ensuring that products are available whenever customers need them. An effective inventory system helps businesses avoid problems such as overstocking, </w:t>
      </w:r>
      <w:r>
        <w:rPr>
          <w:rFonts w:hint="default" w:ascii="Arial" w:hAnsi="Arial" w:cs="Arial"/>
          <w:rtl w:val="0"/>
          <w:lang w:val="en-PH"/>
        </w:rPr>
        <w:t>under-stocking</w:t>
      </w:r>
      <w:r>
        <w:rPr>
          <w:rFonts w:hint="default" w:ascii="Arial" w:hAnsi="Arial" w:cs="Arial"/>
          <w:rtl w:val="0"/>
        </w:rPr>
        <w:t>, product expiration, and delayed deliveries. Proper inventory control also improves operational efficiency, reduces unnecessary costs, and supports better decision-making for business owners and managers.</w:t>
      </w:r>
    </w:p>
    <w:p w14:paraId="317941FB">
      <w:pPr>
        <w:pageBreakBefore w:val="0"/>
        <w:widowControl/>
        <w:kinsoku/>
        <w:wordWrap/>
        <w:overflowPunct/>
        <w:topLinePunct w:val="0"/>
        <w:autoSpaceDE/>
        <w:autoSpaceDN/>
        <w:bidi w:val="0"/>
        <w:adjustRightInd/>
        <w:snapToGrid/>
        <w:spacing w:after="17" w:line="269" w:lineRule="auto"/>
        <w:ind w:left="112" w:leftChars="51" w:right="14" w:firstLine="0"/>
        <w:jc w:val="both"/>
        <w:textAlignment w:val="auto"/>
        <w:outlineLvl w:val="9"/>
        <w:rPr>
          <w:rFonts w:hint="default" w:ascii="Arial" w:hAnsi="Arial" w:cs="Arial"/>
          <w:rtl w:val="0"/>
        </w:rPr>
      </w:pPr>
    </w:p>
    <w:p w14:paraId="00000012">
      <w:pPr>
        <w:pageBreakBefore w:val="0"/>
        <w:widowControl/>
        <w:kinsoku/>
        <w:wordWrap/>
        <w:overflowPunct/>
        <w:topLinePunct w:val="0"/>
        <w:autoSpaceDE/>
        <w:autoSpaceDN/>
        <w:bidi w:val="0"/>
        <w:adjustRightInd/>
        <w:snapToGrid/>
        <w:spacing w:after="17" w:line="269" w:lineRule="auto"/>
        <w:ind w:left="112" w:leftChars="51" w:right="14" w:firstLine="0"/>
        <w:jc w:val="both"/>
        <w:textAlignment w:val="auto"/>
        <w:outlineLvl w:val="9"/>
        <w:rPr>
          <w:rFonts w:hint="default" w:ascii="Arial" w:hAnsi="Arial" w:cs="Arial"/>
        </w:rPr>
      </w:pPr>
      <w:r>
        <w:rPr>
          <w:rFonts w:hint="default" w:ascii="Arial" w:hAnsi="Arial" w:cs="Arial"/>
          <w:rtl w:val="0"/>
        </w:rPr>
        <w:t>However, many small and medium-sized cleaning supply distributors still rely on manual methods such as notebooks, logbooks, or spreadsheet files to monitor inventory. These conventional practices are time-consuming and prone to human error, resulting in inaccurate stock counts, lost records, duplicated entries, and delayed reporting. Manual inventory tracking also makes it difficult for businesses to monitor fast-moving and slow-moving products, leading to poor stock planning and inefficient purchasing decisions.</w:t>
      </w:r>
    </w:p>
    <w:p w14:paraId="00000013">
      <w:pPr>
        <w:pageBreakBefore w:val="0"/>
        <w:widowControl/>
        <w:kinsoku/>
        <w:wordWrap/>
        <w:overflowPunct/>
        <w:topLinePunct w:val="0"/>
        <w:autoSpaceDE/>
        <w:autoSpaceDN/>
        <w:bidi w:val="0"/>
        <w:adjustRightInd/>
        <w:snapToGrid/>
        <w:spacing w:after="17" w:line="269" w:lineRule="auto"/>
        <w:ind w:left="112" w:leftChars="51" w:right="14" w:firstLine="0"/>
        <w:jc w:val="both"/>
        <w:textAlignment w:val="auto"/>
        <w:outlineLvl w:val="9"/>
        <w:rPr>
          <w:rFonts w:hint="default" w:ascii="Arial" w:hAnsi="Arial" w:cs="Arial"/>
          <w:rtl w:val="0"/>
        </w:rPr>
      </w:pPr>
      <w:r>
        <w:rPr>
          <w:rFonts w:hint="default" w:ascii="Arial" w:hAnsi="Arial" w:cs="Arial"/>
          <w:rtl w:val="0"/>
        </w:rPr>
        <w:t>In addition, manual systems often lack real-time monitoring capabilities. Business owners may struggle to determine current stock availability, identify products that need replenishment, or analyze sales performance accurately. As customer demand increases and competition becomes more challenging, businesses require more reliable and intelligent solutions to manage inventory efficiently.</w:t>
      </w:r>
    </w:p>
    <w:p w14:paraId="0B0F5104">
      <w:pPr>
        <w:pageBreakBefore w:val="0"/>
        <w:widowControl/>
        <w:kinsoku/>
        <w:wordWrap/>
        <w:overflowPunct/>
        <w:topLinePunct w:val="0"/>
        <w:autoSpaceDE/>
        <w:autoSpaceDN/>
        <w:bidi w:val="0"/>
        <w:adjustRightInd/>
        <w:snapToGrid/>
        <w:spacing w:after="17" w:line="269" w:lineRule="auto"/>
        <w:ind w:left="112" w:leftChars="51" w:right="14" w:firstLine="0"/>
        <w:jc w:val="both"/>
        <w:textAlignment w:val="auto"/>
        <w:outlineLvl w:val="9"/>
        <w:rPr>
          <w:rFonts w:hint="default" w:ascii="Arial" w:hAnsi="Arial" w:cs="Arial"/>
          <w:rtl w:val="0"/>
        </w:rPr>
      </w:pPr>
    </w:p>
    <w:p w14:paraId="00000014">
      <w:pPr>
        <w:pageBreakBefore w:val="0"/>
        <w:widowControl/>
        <w:kinsoku/>
        <w:wordWrap/>
        <w:overflowPunct/>
        <w:topLinePunct w:val="0"/>
        <w:autoSpaceDE/>
        <w:autoSpaceDN/>
        <w:bidi w:val="0"/>
        <w:adjustRightInd/>
        <w:snapToGrid/>
        <w:spacing w:after="17" w:line="269" w:lineRule="auto"/>
        <w:ind w:left="112" w:leftChars="51" w:right="14" w:firstLine="0"/>
        <w:jc w:val="both"/>
        <w:textAlignment w:val="auto"/>
        <w:outlineLvl w:val="9"/>
        <w:rPr>
          <w:rFonts w:hint="default" w:ascii="Arial" w:hAnsi="Arial" w:cs="Arial"/>
        </w:rPr>
      </w:pPr>
      <w:r>
        <w:rPr>
          <w:rFonts w:hint="default" w:ascii="Arial" w:hAnsi="Arial" w:cs="Arial"/>
          <w:rtl w:val="0"/>
        </w:rPr>
        <w:t>With the continuous advancement of technology, many businesses are now adopting computerized inventory systems integrated with sales analysis features. These systems not only automate inventory processes but also provide accurate and real-time data that can help improve productivity and decision-making. Through sales analysis, business owners can identify purchasing trends, monitor product performance, forecast demand, and develop better stocking strategies. Automated reporting also allows faster generation of inventory summaries, sales records, and transaction histories.</w:t>
      </w:r>
    </w:p>
    <w:p w14:paraId="00000015">
      <w:pPr>
        <w:pageBreakBefore w:val="0"/>
        <w:widowControl/>
        <w:kinsoku/>
        <w:wordWrap/>
        <w:overflowPunct/>
        <w:topLinePunct w:val="0"/>
        <w:autoSpaceDE/>
        <w:autoSpaceDN/>
        <w:bidi w:val="0"/>
        <w:adjustRightInd/>
        <w:snapToGrid/>
        <w:spacing w:after="17" w:line="269" w:lineRule="auto"/>
        <w:ind w:left="112" w:leftChars="51" w:right="14" w:firstLine="0"/>
        <w:jc w:val="both"/>
        <w:textAlignment w:val="auto"/>
        <w:outlineLvl w:val="9"/>
        <w:rPr>
          <w:rFonts w:hint="default" w:ascii="Arial" w:hAnsi="Arial" w:cs="Arial"/>
        </w:rPr>
      </w:pPr>
    </w:p>
    <w:p w14:paraId="00000016">
      <w:pPr>
        <w:pageBreakBefore w:val="0"/>
        <w:widowControl/>
        <w:kinsoku/>
        <w:wordWrap/>
        <w:overflowPunct/>
        <w:topLinePunct w:val="0"/>
        <w:autoSpaceDE/>
        <w:autoSpaceDN/>
        <w:bidi w:val="0"/>
        <w:adjustRightInd/>
        <w:snapToGrid/>
        <w:spacing w:after="17" w:line="269" w:lineRule="auto"/>
        <w:ind w:left="112" w:leftChars="51" w:right="14" w:firstLine="0"/>
        <w:jc w:val="both"/>
        <w:textAlignment w:val="auto"/>
        <w:outlineLvl w:val="9"/>
        <w:rPr>
          <w:rFonts w:hint="default" w:ascii="Arial" w:hAnsi="Arial" w:cs="Arial"/>
          <w:rtl w:val="0"/>
        </w:rPr>
      </w:pPr>
      <w:r>
        <w:rPr>
          <w:rFonts w:hint="default" w:ascii="Arial" w:hAnsi="Arial" w:cs="Arial"/>
          <w:rtl w:val="0"/>
        </w:rPr>
        <w:t>With businesses increasingly turning data-driven, there is a demand for intelligent inventory systems that track stock levels and also analyze sales patterns and product movement. Today, stock monitoring acts integrated with sales analysis which helps the business owners in deciding when to buy and reduce operational delays.</w:t>
      </w:r>
    </w:p>
    <w:p w14:paraId="224597AA">
      <w:pPr>
        <w:pageBreakBefore w:val="0"/>
        <w:widowControl/>
        <w:kinsoku/>
        <w:wordWrap/>
        <w:overflowPunct/>
        <w:topLinePunct w:val="0"/>
        <w:autoSpaceDE/>
        <w:autoSpaceDN/>
        <w:bidi w:val="0"/>
        <w:adjustRightInd/>
        <w:snapToGrid/>
        <w:spacing w:after="17" w:line="269" w:lineRule="auto"/>
        <w:ind w:left="112" w:leftChars="51" w:right="14" w:firstLine="0"/>
        <w:jc w:val="both"/>
        <w:textAlignment w:val="auto"/>
        <w:outlineLvl w:val="9"/>
        <w:rPr>
          <w:rFonts w:hint="default" w:ascii="Arial" w:hAnsi="Arial" w:cs="Arial"/>
          <w:rtl w:val="0"/>
        </w:rPr>
      </w:pPr>
    </w:p>
    <w:p w14:paraId="00000017">
      <w:pPr>
        <w:pageBreakBefore w:val="0"/>
        <w:widowControl/>
        <w:kinsoku/>
        <w:wordWrap/>
        <w:overflowPunct/>
        <w:topLinePunct w:val="0"/>
        <w:autoSpaceDE/>
        <w:autoSpaceDN/>
        <w:bidi w:val="0"/>
        <w:adjustRightInd/>
        <w:snapToGrid/>
        <w:spacing w:after="17" w:line="269" w:lineRule="auto"/>
        <w:ind w:left="112" w:leftChars="51" w:right="14" w:firstLine="0"/>
        <w:jc w:val="both"/>
        <w:textAlignment w:val="auto"/>
        <w:outlineLvl w:val="9"/>
        <w:rPr>
          <w:rFonts w:hint="default" w:ascii="Arial" w:hAnsi="Arial" w:cs="Arial"/>
          <w:rtl w:val="0"/>
        </w:rPr>
      </w:pPr>
      <w:r>
        <w:rPr>
          <w:rFonts w:hint="default" w:ascii="Arial" w:hAnsi="Arial" w:cs="Arial"/>
          <w:rtl w:val="0"/>
        </w:rPr>
        <w:t>The proposed system to be developed through this capstone project is an Intelligent Stock and Sales Analysis System, dedicated for a Cleaning Supply Distribution Business with features like automated reporting, real-time inventory tracking and sales analysis. The system employs software development best practices, database management techniques, and standard data analysis concepts aligned with BSIT.</w:t>
      </w:r>
    </w:p>
    <w:p w14:paraId="53939E76">
      <w:pPr>
        <w:pageBreakBefore w:val="0"/>
        <w:widowControl/>
        <w:kinsoku/>
        <w:wordWrap/>
        <w:overflowPunct/>
        <w:topLinePunct w:val="0"/>
        <w:autoSpaceDE/>
        <w:autoSpaceDN/>
        <w:bidi w:val="0"/>
        <w:adjustRightInd/>
        <w:snapToGrid/>
        <w:spacing w:after="17" w:line="269" w:lineRule="auto"/>
        <w:ind w:left="112" w:leftChars="51" w:right="14" w:firstLine="0"/>
        <w:jc w:val="both"/>
        <w:textAlignment w:val="auto"/>
        <w:outlineLvl w:val="9"/>
        <w:rPr>
          <w:rFonts w:hint="default" w:ascii="Arial" w:hAnsi="Arial" w:cs="Arial"/>
          <w:rtl w:val="0"/>
        </w:rPr>
      </w:pPr>
    </w:p>
    <w:p w14:paraId="00000018">
      <w:pPr>
        <w:pageBreakBefore w:val="0"/>
        <w:widowControl/>
        <w:numPr>
          <w:ilvl w:val="1"/>
          <w:numId w:val="1"/>
        </w:numPr>
        <w:kinsoku/>
        <w:wordWrap/>
        <w:overflowPunct/>
        <w:topLinePunct w:val="0"/>
        <w:autoSpaceDE/>
        <w:autoSpaceDN/>
        <w:bidi w:val="0"/>
        <w:adjustRightInd/>
        <w:snapToGrid/>
        <w:spacing w:after="17" w:line="269" w:lineRule="auto"/>
        <w:ind w:left="-5" w:leftChars="0" w:right="14" w:firstLine="0" w:firstLineChars="0"/>
        <w:jc w:val="both"/>
        <w:textAlignment w:val="auto"/>
        <w:outlineLvl w:val="9"/>
        <w:rPr>
          <w:rFonts w:hint="default" w:ascii="Arial" w:hAnsi="Arial" w:cs="Arial"/>
          <w:b/>
          <w:bCs/>
          <w:rtl w:val="0"/>
        </w:rPr>
      </w:pPr>
      <w:r>
        <w:rPr>
          <w:rFonts w:hint="default" w:ascii="Arial" w:hAnsi="Arial" w:cs="Arial"/>
          <w:b/>
          <w:bCs/>
          <w:rtl w:val="0"/>
        </w:rPr>
        <w:t>Statement of the Problem</w:t>
      </w:r>
    </w:p>
    <w:p w14:paraId="7E4BCE9F">
      <w:pPr>
        <w:pageBreakBefore w:val="0"/>
        <w:widowControl/>
        <w:numPr>
          <w:numId w:val="0"/>
        </w:numPr>
        <w:kinsoku/>
        <w:wordWrap/>
        <w:overflowPunct/>
        <w:topLinePunct w:val="0"/>
        <w:autoSpaceDE/>
        <w:autoSpaceDN/>
        <w:bidi w:val="0"/>
        <w:adjustRightInd/>
        <w:snapToGrid/>
        <w:spacing w:after="17" w:line="269" w:lineRule="auto"/>
        <w:ind w:left="-5" w:leftChars="0" w:right="14" w:rightChars="0"/>
        <w:jc w:val="both"/>
        <w:textAlignment w:val="auto"/>
        <w:outlineLvl w:val="9"/>
        <w:rPr>
          <w:rFonts w:hint="default" w:ascii="Arial" w:hAnsi="Arial" w:cs="Arial"/>
          <w:b/>
          <w:bCs/>
          <w:rtl w:val="0"/>
        </w:rPr>
      </w:pPr>
    </w:p>
    <w:p w14:paraId="00000019">
      <w:pPr>
        <w:pageBreakBefore w:val="0"/>
        <w:widowControl/>
        <w:kinsoku/>
        <w:wordWrap/>
        <w:overflowPunct/>
        <w:topLinePunct w:val="0"/>
        <w:autoSpaceDE/>
        <w:autoSpaceDN/>
        <w:bidi w:val="0"/>
        <w:adjustRightInd/>
        <w:snapToGrid/>
        <w:spacing w:after="17" w:line="360" w:lineRule="auto"/>
        <w:ind w:left="112" w:leftChars="51" w:right="14" w:firstLine="0"/>
        <w:jc w:val="both"/>
        <w:textAlignment w:val="auto"/>
        <w:outlineLvl w:val="9"/>
        <w:rPr>
          <w:rFonts w:hint="default" w:ascii="Arial" w:hAnsi="Arial" w:cs="Arial"/>
          <w:b w:val="0"/>
          <w:bCs w:val="0"/>
          <w:rtl w:val="0"/>
        </w:rPr>
      </w:pPr>
      <w:r>
        <w:rPr>
          <w:rFonts w:hint="default" w:ascii="Arial" w:hAnsi="Arial" w:cs="Arial"/>
          <w:b w:val="0"/>
          <w:bCs w:val="0"/>
          <w:rtl w:val="0"/>
        </w:rPr>
        <w:t>Despite operating in a competitive market, the cleaning supply distributor faces several operational challenges:</w:t>
      </w:r>
    </w:p>
    <w:p w14:paraId="16A628D0">
      <w:pPr>
        <w:pageBreakBefore w:val="0"/>
        <w:widowControl/>
        <w:numPr>
          <w:ilvl w:val="0"/>
          <w:numId w:val="2"/>
        </w:numPr>
        <w:kinsoku/>
        <w:wordWrap/>
        <w:overflowPunct/>
        <w:topLinePunct w:val="0"/>
        <w:autoSpaceDE/>
        <w:autoSpaceDN/>
        <w:bidi w:val="0"/>
        <w:adjustRightInd/>
        <w:snapToGrid/>
        <w:spacing w:after="17" w:line="360" w:lineRule="auto"/>
        <w:ind w:left="112" w:leftChars="51" w:right="14" w:firstLine="0"/>
        <w:jc w:val="both"/>
        <w:textAlignment w:val="auto"/>
        <w:outlineLvl w:val="9"/>
        <w:rPr>
          <w:rFonts w:hint="default" w:ascii="Arial" w:hAnsi="Arial" w:cs="Arial"/>
          <w:rtl w:val="0"/>
        </w:rPr>
      </w:pPr>
      <w:r>
        <w:rPr>
          <w:rFonts w:hint="default" w:ascii="Arial" w:hAnsi="Arial" w:cs="Arial"/>
          <w:rtl w:val="0"/>
        </w:rPr>
        <w:t>Inventory is recorded manually, leading to inaccurate stock monitoring.</w:t>
      </w:r>
    </w:p>
    <w:p w14:paraId="4D176B74">
      <w:pPr>
        <w:pageBreakBefore w:val="0"/>
        <w:widowControl/>
        <w:kinsoku/>
        <w:wordWrap/>
        <w:overflowPunct/>
        <w:topLinePunct w:val="0"/>
        <w:autoSpaceDE/>
        <w:autoSpaceDN/>
        <w:bidi w:val="0"/>
        <w:adjustRightInd/>
        <w:snapToGrid/>
        <w:spacing w:after="17" w:line="360" w:lineRule="auto"/>
        <w:ind w:left="112" w:leftChars="51" w:right="14" w:firstLine="0"/>
        <w:jc w:val="both"/>
        <w:textAlignment w:val="auto"/>
        <w:outlineLvl w:val="9"/>
        <w:rPr>
          <w:rFonts w:hint="default" w:ascii="Arial" w:hAnsi="Arial" w:cs="Arial"/>
          <w:rtl w:val="0"/>
        </w:rPr>
      </w:pPr>
      <w:r>
        <w:rPr>
          <w:rFonts w:hint="default" w:ascii="Arial" w:hAnsi="Arial" w:cs="Arial"/>
          <w:rtl w:val="0"/>
        </w:rPr>
        <w:t>2.There is no real-time tracking of stock-in and stock-out transactions.</w:t>
      </w:r>
    </w:p>
    <w:p w14:paraId="21DDDFC0">
      <w:pPr>
        <w:pageBreakBefore w:val="0"/>
        <w:widowControl/>
        <w:kinsoku/>
        <w:wordWrap/>
        <w:overflowPunct/>
        <w:topLinePunct w:val="0"/>
        <w:autoSpaceDE/>
        <w:autoSpaceDN/>
        <w:bidi w:val="0"/>
        <w:adjustRightInd/>
        <w:snapToGrid/>
        <w:spacing w:after="17" w:line="360" w:lineRule="auto"/>
        <w:ind w:left="112" w:leftChars="51" w:right="14" w:firstLine="0"/>
        <w:jc w:val="both"/>
        <w:textAlignment w:val="auto"/>
        <w:outlineLvl w:val="9"/>
        <w:rPr>
          <w:rFonts w:hint="default" w:ascii="Arial" w:hAnsi="Arial" w:cs="Arial"/>
          <w:rtl w:val="0"/>
        </w:rPr>
      </w:pPr>
      <w:r>
        <w:rPr>
          <w:rFonts w:hint="default" w:ascii="Arial" w:hAnsi="Arial" w:cs="Arial"/>
          <w:rtl w:val="0"/>
        </w:rPr>
        <w:t>3.The business cannot easily identify fast-moving and slow-moving products.</w:t>
      </w:r>
    </w:p>
    <w:p w14:paraId="1A25A908">
      <w:pPr>
        <w:pageBreakBefore w:val="0"/>
        <w:widowControl/>
        <w:kinsoku/>
        <w:wordWrap/>
        <w:overflowPunct/>
        <w:topLinePunct w:val="0"/>
        <w:autoSpaceDE/>
        <w:autoSpaceDN/>
        <w:bidi w:val="0"/>
        <w:adjustRightInd/>
        <w:snapToGrid/>
        <w:spacing w:after="17" w:line="360" w:lineRule="auto"/>
        <w:ind w:left="112" w:leftChars="51" w:right="14" w:firstLine="0"/>
        <w:jc w:val="both"/>
        <w:textAlignment w:val="auto"/>
        <w:outlineLvl w:val="9"/>
        <w:rPr>
          <w:rFonts w:hint="default" w:ascii="Arial" w:hAnsi="Arial" w:cs="Arial"/>
          <w:rtl w:val="0"/>
        </w:rPr>
      </w:pPr>
      <w:r>
        <w:rPr>
          <w:rFonts w:hint="default" w:ascii="Arial" w:hAnsi="Arial" w:cs="Arial"/>
          <w:rtl w:val="0"/>
        </w:rPr>
        <w:t>4.Restocking decisions are not data-driven, resulting in overstocking or stock shortages.</w:t>
      </w:r>
    </w:p>
    <w:p w14:paraId="61499255">
      <w:pPr>
        <w:pageBreakBefore w:val="0"/>
        <w:widowControl/>
        <w:kinsoku/>
        <w:wordWrap/>
        <w:overflowPunct/>
        <w:topLinePunct w:val="0"/>
        <w:autoSpaceDE/>
        <w:autoSpaceDN/>
        <w:bidi w:val="0"/>
        <w:adjustRightInd/>
        <w:snapToGrid/>
        <w:spacing w:after="17" w:line="360" w:lineRule="auto"/>
        <w:ind w:left="112" w:leftChars="51" w:right="14" w:firstLine="0"/>
        <w:jc w:val="both"/>
        <w:textAlignment w:val="auto"/>
        <w:outlineLvl w:val="9"/>
        <w:rPr>
          <w:rFonts w:hint="default" w:ascii="Arial" w:hAnsi="Arial" w:cs="Arial"/>
          <w:rtl w:val="0"/>
        </w:rPr>
      </w:pPr>
      <w:r>
        <w:rPr>
          <w:rFonts w:hint="default" w:ascii="Arial" w:hAnsi="Arial" w:cs="Arial"/>
          <w:rtl w:val="0"/>
        </w:rPr>
        <w:t>5.Inventory and sales reports are time-consuming to prepare and prone to errors.</w:t>
      </w:r>
    </w:p>
    <w:p w14:paraId="0EC3B590">
      <w:pPr>
        <w:pageBreakBefore w:val="0"/>
        <w:widowControl/>
        <w:kinsoku/>
        <w:wordWrap/>
        <w:overflowPunct/>
        <w:topLinePunct w:val="0"/>
        <w:autoSpaceDE/>
        <w:autoSpaceDN/>
        <w:bidi w:val="0"/>
        <w:adjustRightInd/>
        <w:snapToGrid/>
        <w:spacing w:after="17" w:line="360" w:lineRule="auto"/>
        <w:ind w:left="112" w:leftChars="51" w:right="14" w:firstLine="0"/>
        <w:jc w:val="both"/>
        <w:textAlignment w:val="auto"/>
        <w:outlineLvl w:val="9"/>
        <w:rPr>
          <w:rFonts w:hint="default" w:ascii="Arial" w:hAnsi="Arial" w:cs="Arial"/>
          <w:rtl w:val="0"/>
        </w:rPr>
      </w:pPr>
      <w:r>
        <w:rPr>
          <w:rFonts w:hint="default" w:ascii="Arial" w:hAnsi="Arial" w:cs="Arial"/>
          <w:rtl w:val="0"/>
        </w:rPr>
        <w:t xml:space="preserve">6.The business has difficulty monitoring product expiration dates and damaged stocks. </w:t>
      </w:r>
    </w:p>
    <w:p w14:paraId="6EB17A31">
      <w:pPr>
        <w:pageBreakBefore w:val="0"/>
        <w:widowControl/>
        <w:kinsoku/>
        <w:wordWrap/>
        <w:overflowPunct/>
        <w:topLinePunct w:val="0"/>
        <w:autoSpaceDE/>
        <w:autoSpaceDN/>
        <w:bidi w:val="0"/>
        <w:adjustRightInd/>
        <w:snapToGrid/>
        <w:spacing w:after="17" w:line="360" w:lineRule="auto"/>
        <w:ind w:left="112" w:leftChars="51" w:right="14" w:firstLine="0"/>
        <w:jc w:val="both"/>
        <w:textAlignment w:val="auto"/>
        <w:outlineLvl w:val="9"/>
        <w:rPr>
          <w:rFonts w:hint="default" w:ascii="Arial" w:hAnsi="Arial" w:cs="Arial"/>
          <w:rtl w:val="0"/>
        </w:rPr>
      </w:pPr>
      <w:r>
        <w:rPr>
          <w:rFonts w:hint="default" w:ascii="Arial" w:hAnsi="Arial" w:cs="Arial"/>
          <w:rtl w:val="0"/>
        </w:rPr>
        <w:t xml:space="preserve">7.Inventory records are not centralized, making it hard to access accurate information quickly. </w:t>
      </w:r>
    </w:p>
    <w:p w14:paraId="35C8D9F4">
      <w:pPr>
        <w:pageBreakBefore w:val="0"/>
        <w:widowControl/>
        <w:kinsoku/>
        <w:wordWrap/>
        <w:overflowPunct/>
        <w:topLinePunct w:val="0"/>
        <w:autoSpaceDE/>
        <w:autoSpaceDN/>
        <w:bidi w:val="0"/>
        <w:adjustRightInd/>
        <w:snapToGrid/>
        <w:spacing w:after="17" w:line="360" w:lineRule="auto"/>
        <w:ind w:left="112" w:leftChars="51" w:right="14" w:firstLine="0"/>
        <w:jc w:val="both"/>
        <w:textAlignment w:val="auto"/>
        <w:outlineLvl w:val="9"/>
        <w:rPr>
          <w:rFonts w:hint="default" w:ascii="Arial" w:hAnsi="Arial" w:cs="Arial"/>
          <w:rtl w:val="0"/>
        </w:rPr>
      </w:pPr>
      <w:r>
        <w:rPr>
          <w:rFonts w:hint="default" w:ascii="Arial" w:hAnsi="Arial" w:cs="Arial"/>
          <w:rtl w:val="0"/>
        </w:rPr>
        <w:t>8.Employees spend excessive time checking and updating inventory manually.</w:t>
      </w:r>
    </w:p>
    <w:p w14:paraId="0B5ECEA8">
      <w:pPr>
        <w:pageBreakBefore w:val="0"/>
        <w:widowControl/>
        <w:kinsoku/>
        <w:wordWrap/>
        <w:overflowPunct/>
        <w:topLinePunct w:val="0"/>
        <w:autoSpaceDE/>
        <w:autoSpaceDN/>
        <w:bidi w:val="0"/>
        <w:adjustRightInd/>
        <w:snapToGrid/>
        <w:spacing w:after="17" w:line="360" w:lineRule="auto"/>
        <w:ind w:left="112" w:leftChars="51" w:right="14" w:firstLine="0"/>
        <w:jc w:val="both"/>
        <w:textAlignment w:val="auto"/>
        <w:outlineLvl w:val="9"/>
        <w:rPr>
          <w:rFonts w:hint="default" w:ascii="Arial" w:hAnsi="Arial" w:cs="Arial"/>
          <w:rtl w:val="0"/>
          <w:lang w:val="en-PH"/>
        </w:rPr>
      </w:pPr>
      <w:r>
        <w:rPr>
          <w:rFonts w:hint="default" w:ascii="Arial" w:hAnsi="Arial" w:cs="Arial"/>
          <w:rtl w:val="0"/>
        </w:rPr>
        <w:t>9.There is no automated alert system for low-stock items or reorder levels</w:t>
      </w:r>
      <w:r>
        <w:rPr>
          <w:rFonts w:hint="default" w:ascii="Arial" w:hAnsi="Arial" w:cs="Arial"/>
          <w:rtl w:val="0"/>
          <w:lang w:val="en-PH"/>
        </w:rPr>
        <w:t>.</w:t>
      </w:r>
    </w:p>
    <w:p w14:paraId="423B4E53">
      <w:pPr>
        <w:pageBreakBefore w:val="0"/>
        <w:widowControl/>
        <w:kinsoku/>
        <w:wordWrap/>
        <w:overflowPunct/>
        <w:topLinePunct w:val="0"/>
        <w:autoSpaceDE/>
        <w:autoSpaceDN/>
        <w:bidi w:val="0"/>
        <w:adjustRightInd/>
        <w:snapToGrid/>
        <w:spacing w:after="17" w:line="360" w:lineRule="auto"/>
        <w:ind w:left="112" w:leftChars="51" w:right="14" w:firstLine="0"/>
        <w:jc w:val="both"/>
        <w:textAlignment w:val="auto"/>
        <w:outlineLvl w:val="9"/>
        <w:rPr>
          <w:rFonts w:hint="default" w:ascii="Arial" w:hAnsi="Arial" w:cs="Arial"/>
          <w:rtl w:val="0"/>
        </w:rPr>
      </w:pPr>
      <w:r>
        <w:rPr>
          <w:rFonts w:hint="default" w:ascii="Arial" w:hAnsi="Arial" w:cs="Arial"/>
          <w:rtl w:val="0"/>
        </w:rPr>
        <w:t xml:space="preserve">10.Errors in inventory encoding often cause discrepancies between physical stock and recorded stock. </w:t>
      </w:r>
    </w:p>
    <w:p w14:paraId="411D23D9">
      <w:pPr>
        <w:pageBreakBefore w:val="0"/>
        <w:widowControl/>
        <w:kinsoku/>
        <w:wordWrap/>
        <w:overflowPunct/>
        <w:topLinePunct w:val="0"/>
        <w:autoSpaceDE/>
        <w:autoSpaceDN/>
        <w:bidi w:val="0"/>
        <w:adjustRightInd/>
        <w:snapToGrid/>
        <w:spacing w:after="17" w:line="360" w:lineRule="auto"/>
        <w:ind w:left="112" w:leftChars="51" w:right="14" w:firstLine="0"/>
        <w:jc w:val="both"/>
        <w:textAlignment w:val="auto"/>
        <w:outlineLvl w:val="9"/>
        <w:rPr>
          <w:rFonts w:hint="default" w:ascii="Arial" w:hAnsi="Arial" w:cs="Arial"/>
          <w:rtl w:val="0"/>
          <w:lang w:val="en-PH"/>
        </w:rPr>
      </w:pPr>
      <w:r>
        <w:rPr>
          <w:rFonts w:hint="default" w:ascii="Arial" w:hAnsi="Arial" w:cs="Arial"/>
          <w:rtl w:val="0"/>
        </w:rPr>
        <w:t>11.The current process lacks proper tracking of returned, defective, or expired products</w:t>
      </w:r>
      <w:r>
        <w:rPr>
          <w:rFonts w:hint="default" w:ascii="Arial" w:hAnsi="Arial" w:cs="Arial"/>
          <w:rtl w:val="0"/>
          <w:lang w:val="en-PH"/>
        </w:rPr>
        <w:t>.</w:t>
      </w:r>
    </w:p>
    <w:p w14:paraId="6385730E">
      <w:pPr>
        <w:pageBreakBefore w:val="0"/>
        <w:widowControl/>
        <w:kinsoku/>
        <w:wordWrap/>
        <w:overflowPunct/>
        <w:topLinePunct w:val="0"/>
        <w:autoSpaceDE/>
        <w:autoSpaceDN/>
        <w:bidi w:val="0"/>
        <w:adjustRightInd/>
        <w:snapToGrid/>
        <w:spacing w:after="17" w:line="360" w:lineRule="auto"/>
        <w:ind w:left="112" w:leftChars="51" w:right="14" w:firstLine="0"/>
        <w:jc w:val="both"/>
        <w:textAlignment w:val="auto"/>
        <w:outlineLvl w:val="9"/>
        <w:rPr>
          <w:rFonts w:hint="default" w:ascii="Arial" w:hAnsi="Arial" w:cs="Arial"/>
          <w:rtl w:val="0"/>
        </w:rPr>
      </w:pPr>
      <w:r>
        <w:rPr>
          <w:rFonts w:hint="default" w:ascii="Arial" w:hAnsi="Arial" w:cs="Arial"/>
          <w:rtl w:val="0"/>
        </w:rPr>
        <w:t xml:space="preserve">12.Management cannot easily forecast inventory demand based on sales trends. </w:t>
      </w:r>
    </w:p>
    <w:p w14:paraId="7BFDC135">
      <w:pPr>
        <w:pageBreakBefore w:val="0"/>
        <w:widowControl/>
        <w:kinsoku/>
        <w:wordWrap/>
        <w:overflowPunct/>
        <w:topLinePunct w:val="0"/>
        <w:autoSpaceDE/>
        <w:autoSpaceDN/>
        <w:bidi w:val="0"/>
        <w:adjustRightInd/>
        <w:snapToGrid/>
        <w:spacing w:after="17" w:line="360" w:lineRule="auto"/>
        <w:ind w:left="112" w:leftChars="51" w:right="14" w:firstLine="0"/>
        <w:jc w:val="both"/>
        <w:textAlignment w:val="auto"/>
        <w:outlineLvl w:val="9"/>
        <w:rPr>
          <w:rFonts w:hint="default" w:ascii="Arial" w:hAnsi="Arial" w:cs="Arial"/>
          <w:rtl w:val="0"/>
        </w:rPr>
      </w:pPr>
      <w:r>
        <w:rPr>
          <w:rFonts w:hint="default" w:ascii="Arial" w:hAnsi="Arial" w:cs="Arial"/>
          <w:rtl w:val="0"/>
        </w:rPr>
        <w:t>13.Delays in inventory updates affect customer service and order fulfillment.</w:t>
      </w:r>
    </w:p>
    <w:p w14:paraId="74DEF09A">
      <w:pPr>
        <w:pageBreakBefore w:val="0"/>
        <w:widowControl/>
        <w:kinsoku/>
        <w:wordWrap/>
        <w:overflowPunct/>
        <w:topLinePunct w:val="0"/>
        <w:autoSpaceDE/>
        <w:autoSpaceDN/>
        <w:bidi w:val="0"/>
        <w:adjustRightInd/>
        <w:snapToGrid/>
        <w:spacing w:after="17" w:line="360" w:lineRule="auto"/>
        <w:ind w:left="112" w:leftChars="51" w:right="14" w:firstLine="0"/>
        <w:jc w:val="both"/>
        <w:textAlignment w:val="auto"/>
        <w:outlineLvl w:val="9"/>
        <w:rPr>
          <w:rFonts w:hint="default" w:ascii="Arial" w:hAnsi="Arial" w:cs="Arial"/>
          <w:rtl w:val="0"/>
        </w:rPr>
      </w:pPr>
      <w:r>
        <w:rPr>
          <w:rFonts w:hint="default" w:ascii="Arial" w:hAnsi="Arial" w:cs="Arial"/>
          <w:rtl w:val="0"/>
        </w:rPr>
        <w:t xml:space="preserve">14.The business lacks a secure system for tracking user access and inventory modifications. </w:t>
      </w:r>
    </w:p>
    <w:p w14:paraId="556D751C">
      <w:pPr>
        <w:pageBreakBefore w:val="0"/>
        <w:widowControl/>
        <w:kinsoku/>
        <w:wordWrap/>
        <w:overflowPunct/>
        <w:topLinePunct w:val="0"/>
        <w:autoSpaceDE/>
        <w:autoSpaceDN/>
        <w:bidi w:val="0"/>
        <w:adjustRightInd/>
        <w:snapToGrid/>
        <w:spacing w:after="17" w:line="360" w:lineRule="auto"/>
        <w:ind w:left="112" w:leftChars="51" w:right="14" w:firstLine="0"/>
        <w:jc w:val="both"/>
        <w:textAlignment w:val="auto"/>
        <w:outlineLvl w:val="9"/>
        <w:rPr>
          <w:rFonts w:hint="default" w:ascii="Arial" w:hAnsi="Arial" w:cs="Arial"/>
          <w:rtl w:val="0"/>
          <w:lang w:val="en-PH"/>
        </w:rPr>
      </w:pPr>
      <w:r>
        <w:rPr>
          <w:rFonts w:hint="default" w:ascii="Arial" w:hAnsi="Arial" w:cs="Arial"/>
          <w:rtl w:val="0"/>
        </w:rPr>
        <w:t>15.There is limited visibility into supplier performance and delivery schedules</w:t>
      </w:r>
      <w:r>
        <w:rPr>
          <w:rFonts w:hint="default" w:ascii="Arial" w:hAnsi="Arial" w:cs="Arial"/>
          <w:rtl w:val="0"/>
          <w:lang w:val="en-PH"/>
        </w:rPr>
        <w:t>.</w:t>
      </w:r>
    </w:p>
    <w:p w14:paraId="0159469F">
      <w:pPr>
        <w:pageBreakBefore w:val="0"/>
        <w:widowControl/>
        <w:kinsoku/>
        <w:wordWrap/>
        <w:overflowPunct/>
        <w:topLinePunct w:val="0"/>
        <w:autoSpaceDE/>
        <w:autoSpaceDN/>
        <w:bidi w:val="0"/>
        <w:adjustRightInd/>
        <w:snapToGrid/>
        <w:spacing w:after="17" w:line="360" w:lineRule="auto"/>
        <w:ind w:left="112" w:leftChars="51" w:right="14" w:firstLine="0"/>
        <w:jc w:val="both"/>
        <w:textAlignment w:val="auto"/>
        <w:outlineLvl w:val="9"/>
        <w:rPr>
          <w:rFonts w:hint="default" w:ascii="Arial" w:hAnsi="Arial" w:cs="Arial"/>
          <w:rtl w:val="0"/>
        </w:rPr>
      </w:pPr>
      <w:r>
        <w:rPr>
          <w:rFonts w:hint="default" w:ascii="Arial" w:hAnsi="Arial" w:cs="Arial"/>
          <w:rtl w:val="0"/>
        </w:rPr>
        <w:t xml:space="preserve">16.The absence of </w:t>
      </w:r>
      <w:r>
        <w:rPr>
          <w:rFonts w:hint="default" w:ascii="Arial" w:hAnsi="Arial" w:cs="Arial"/>
          <w:rtl w:val="0"/>
          <w:lang w:val="en-PH"/>
        </w:rPr>
        <w:t>bar code</w:t>
      </w:r>
      <w:r>
        <w:rPr>
          <w:rFonts w:hint="default" w:ascii="Arial" w:hAnsi="Arial" w:cs="Arial"/>
          <w:rtl w:val="0"/>
        </w:rPr>
        <w:t xml:space="preserve"> or digital inventory tracking increases the risk of misplaced items.</w:t>
      </w:r>
    </w:p>
    <w:p w14:paraId="7796AD57">
      <w:pPr>
        <w:pageBreakBefore w:val="0"/>
        <w:widowControl/>
        <w:kinsoku/>
        <w:wordWrap/>
        <w:overflowPunct/>
        <w:topLinePunct w:val="0"/>
        <w:autoSpaceDE/>
        <w:autoSpaceDN/>
        <w:bidi w:val="0"/>
        <w:adjustRightInd/>
        <w:snapToGrid/>
        <w:spacing w:after="17" w:line="360" w:lineRule="auto"/>
        <w:ind w:left="112" w:leftChars="51" w:right="14" w:firstLine="0"/>
        <w:jc w:val="both"/>
        <w:textAlignment w:val="auto"/>
        <w:outlineLvl w:val="9"/>
        <w:rPr>
          <w:rFonts w:hint="default" w:ascii="Arial" w:hAnsi="Arial" w:cs="Arial"/>
          <w:rtl w:val="0"/>
        </w:rPr>
      </w:pPr>
      <w:r>
        <w:rPr>
          <w:rFonts w:hint="default" w:ascii="Arial" w:hAnsi="Arial" w:cs="Arial"/>
          <w:rtl w:val="0"/>
        </w:rPr>
        <w:t>17.Inventory losses due to theft, spoilage, or mismanagement are difficult to detect.</w:t>
      </w:r>
    </w:p>
    <w:p w14:paraId="75C482ED">
      <w:pPr>
        <w:pageBreakBefore w:val="0"/>
        <w:widowControl/>
        <w:kinsoku/>
        <w:wordWrap/>
        <w:overflowPunct/>
        <w:topLinePunct w:val="0"/>
        <w:autoSpaceDE/>
        <w:autoSpaceDN/>
        <w:bidi w:val="0"/>
        <w:adjustRightInd/>
        <w:snapToGrid/>
        <w:spacing w:after="17" w:line="360" w:lineRule="auto"/>
        <w:ind w:left="112" w:leftChars="51" w:right="14" w:firstLine="0"/>
        <w:jc w:val="both"/>
        <w:textAlignment w:val="auto"/>
        <w:outlineLvl w:val="9"/>
        <w:rPr>
          <w:rFonts w:hint="default" w:ascii="Arial" w:hAnsi="Arial" w:cs="Arial"/>
          <w:rtl w:val="0"/>
        </w:rPr>
      </w:pPr>
      <w:r>
        <w:rPr>
          <w:rFonts w:hint="default" w:ascii="Arial" w:hAnsi="Arial" w:cs="Arial"/>
          <w:rtl w:val="0"/>
        </w:rPr>
        <w:t>18.The business cannot efficiently monitor seasonal demand changes for cleaning products.</w:t>
      </w:r>
    </w:p>
    <w:p w14:paraId="71FB501F">
      <w:pPr>
        <w:pageBreakBefore w:val="0"/>
        <w:widowControl/>
        <w:kinsoku/>
        <w:wordWrap/>
        <w:overflowPunct/>
        <w:topLinePunct w:val="0"/>
        <w:autoSpaceDE/>
        <w:autoSpaceDN/>
        <w:bidi w:val="0"/>
        <w:adjustRightInd/>
        <w:snapToGrid/>
        <w:spacing w:after="17" w:line="360" w:lineRule="auto"/>
        <w:ind w:left="112" w:leftChars="51" w:right="14" w:firstLine="0"/>
        <w:jc w:val="both"/>
        <w:textAlignment w:val="auto"/>
        <w:outlineLvl w:val="9"/>
        <w:rPr>
          <w:rFonts w:hint="default" w:ascii="Arial" w:hAnsi="Arial" w:cs="Arial"/>
          <w:rtl w:val="0"/>
        </w:rPr>
      </w:pPr>
      <w:r>
        <w:rPr>
          <w:rFonts w:hint="default" w:ascii="Arial" w:hAnsi="Arial" w:cs="Arial"/>
          <w:rtl w:val="0"/>
        </w:rPr>
        <w:t xml:space="preserve">19.Manual inventory management reduces overall operational efficiency and productivity. </w:t>
      </w:r>
    </w:p>
    <w:p w14:paraId="2EFD176A">
      <w:pPr>
        <w:pageBreakBefore w:val="0"/>
        <w:widowControl/>
        <w:kinsoku/>
        <w:wordWrap/>
        <w:overflowPunct/>
        <w:topLinePunct w:val="0"/>
        <w:autoSpaceDE/>
        <w:autoSpaceDN/>
        <w:bidi w:val="0"/>
        <w:adjustRightInd/>
        <w:snapToGrid/>
        <w:spacing w:after="17" w:line="360" w:lineRule="auto"/>
        <w:ind w:left="112" w:leftChars="51" w:right="14" w:firstLine="0"/>
        <w:jc w:val="both"/>
        <w:textAlignment w:val="auto"/>
        <w:outlineLvl w:val="9"/>
        <w:rPr>
          <w:rFonts w:hint="default" w:ascii="Arial" w:hAnsi="Arial" w:cs="Arial"/>
          <w:rtl w:val="0"/>
        </w:rPr>
      </w:pPr>
      <w:r>
        <w:rPr>
          <w:rFonts w:hint="default" w:ascii="Arial" w:hAnsi="Arial" w:cs="Arial"/>
          <w:rtl w:val="0"/>
        </w:rPr>
        <w:t>20.Decision-making is difficult because inventory data is not readily available in summarized report or dashboard.</w:t>
      </w:r>
    </w:p>
    <w:p w14:paraId="0000003E">
      <w:pPr>
        <w:ind w:left="749" w:right="14" w:firstLine="0"/>
        <w:jc w:val="both"/>
        <w:rPr>
          <w:rFonts w:hint="default" w:ascii="Arial" w:hAnsi="Arial" w:cs="Arial"/>
        </w:rPr>
      </w:pPr>
    </w:p>
    <w:p w14:paraId="0000003F">
      <w:pPr>
        <w:pStyle w:val="4"/>
        <w:ind w:left="-5" w:firstLine="0"/>
        <w:jc w:val="both"/>
        <w:rPr>
          <w:rFonts w:hint="default" w:ascii="Arial" w:hAnsi="Arial" w:cs="Arial"/>
        </w:rPr>
      </w:pPr>
      <w:r>
        <w:rPr>
          <w:rFonts w:hint="default" w:ascii="Arial" w:hAnsi="Arial" w:cs="Arial"/>
          <w:rtl w:val="0"/>
        </w:rPr>
        <w:t>1.3 Objectives of the Study</w:t>
      </w:r>
    </w:p>
    <w:p w14:paraId="00000040">
      <w:pPr>
        <w:pStyle w:val="5"/>
        <w:spacing w:after="262"/>
        <w:ind w:left="0" w:leftChars="0" w:firstLine="0" w:firstLineChars="0"/>
        <w:jc w:val="both"/>
        <w:rPr>
          <w:rFonts w:hint="default" w:ascii="Arial" w:hAnsi="Arial" w:cs="Arial"/>
        </w:rPr>
      </w:pPr>
      <w:r>
        <w:rPr>
          <w:rFonts w:hint="default" w:ascii="Arial" w:hAnsi="Arial" w:cs="Arial"/>
          <w:rtl w:val="0"/>
        </w:rPr>
        <w:t>1.3.1 General Objective</w:t>
      </w:r>
    </w:p>
    <w:p w14:paraId="00000041">
      <w:pPr>
        <w:spacing w:after="260"/>
        <w:ind w:left="19" w:right="14" w:firstLine="52"/>
        <w:jc w:val="both"/>
        <w:rPr>
          <w:rFonts w:hint="default" w:ascii="Arial" w:hAnsi="Arial" w:cs="Arial"/>
        </w:rPr>
      </w:pPr>
      <w:r>
        <w:rPr>
          <w:rFonts w:hint="default" w:ascii="Arial" w:hAnsi="Arial" w:cs="Arial"/>
          <w:rtl w:val="0"/>
        </w:rPr>
        <w:t>The general objective of this study is to design and develop an intelligent inventory and sales analysis system for a cleaning supply distribution business to improve stock control, reporting accuracy, operational efficiency, and decision-making processes. The system aims to automate inventory monitoring, sales tracking, and report generation to help the business manage products more effectively and reduce manual work. Furthermore, the study seeks to provide a reliable and organized platform that supports real-time inventory management, minimizes errors, and enhances overall business performance.</w:t>
      </w:r>
    </w:p>
    <w:p w14:paraId="00000042">
      <w:pPr>
        <w:spacing w:after="260"/>
        <w:ind w:left="0" w:right="14" w:firstLine="0"/>
        <w:jc w:val="both"/>
        <w:rPr>
          <w:rFonts w:hint="default" w:ascii="Arial" w:hAnsi="Arial" w:cs="Arial"/>
        </w:rPr>
      </w:pPr>
      <w:r>
        <w:rPr>
          <w:rFonts w:hint="default" w:ascii="Arial" w:hAnsi="Arial" w:cs="Arial"/>
          <w:rtl w:val="0"/>
        </w:rPr>
        <w:t>The proposed system will serve as a technological solution to address the common inventory problems experienced by the business, such as inaccurate stock records, delayed reporting, overstocking, stock shortages, and inefficient monitoring of fast-moving and slow-moving products. Through the implementation of automated processes and analytical tools, the system will help management make informed decisions regarding purchasing, restocking, and sales forecasting.</w:t>
      </w:r>
    </w:p>
    <w:p w14:paraId="00000043">
      <w:pPr>
        <w:spacing w:after="260"/>
        <w:ind w:left="0" w:right="14" w:firstLine="0"/>
        <w:jc w:val="both"/>
        <w:rPr>
          <w:rFonts w:hint="default" w:ascii="Arial" w:hAnsi="Arial" w:cs="Arial"/>
        </w:rPr>
      </w:pPr>
      <w:r>
        <w:rPr>
          <w:rFonts w:hint="default" w:ascii="Arial" w:hAnsi="Arial" w:cs="Arial"/>
          <w:rtl w:val="0"/>
        </w:rPr>
        <w:t xml:space="preserve">In addition, the study intends to improve the accuracy and accessibility of inventory information by maintaining a centralized database that can be updated in real time. The system will also support business growth by providing detailed reports and </w:t>
      </w:r>
      <w:r>
        <w:rPr>
          <w:rFonts w:hint="default" w:ascii="Arial" w:hAnsi="Arial" w:cs="Arial"/>
          <w:rtl w:val="0"/>
          <w:lang w:val="en-PH"/>
        </w:rPr>
        <w:t>analytic</w:t>
      </w:r>
      <w:r>
        <w:rPr>
          <w:rFonts w:hint="default" w:ascii="Arial" w:hAnsi="Arial" w:cs="Arial"/>
          <w:rtl w:val="0"/>
        </w:rPr>
        <w:t xml:space="preserve"> that can guide managers in identifying product demand trends, monitoring sales performance, and evaluating inventory turnover. By integrating inventory and sales management into one platform, the study hopes to contribute to better productivity, improved customer service, and increased profitability for the cleaning supply distribution business.</w:t>
      </w:r>
    </w:p>
    <w:p w14:paraId="00000044">
      <w:pPr>
        <w:spacing w:after="260"/>
        <w:ind w:left="0" w:right="14" w:firstLine="0"/>
        <w:jc w:val="both"/>
        <w:rPr>
          <w:rFonts w:hint="default" w:ascii="Arial" w:hAnsi="Arial" w:cs="Arial"/>
        </w:rPr>
      </w:pPr>
      <w:r>
        <w:rPr>
          <w:rFonts w:hint="default" w:ascii="Arial" w:hAnsi="Arial" w:cs="Arial"/>
          <w:rtl w:val="0"/>
        </w:rPr>
        <w:t>The development of the intelligent inventory and sales analysis system is also expected to strengthen internal business operations by reducing dependency on paper-based processes and manual calculations. Employees will be able to perform inventory-related tasks more efficiently, while management can access accurate data whenever needed. The system will provide secure and organized storage of records, ensuring that important business information is protected and easily retrievable.</w:t>
      </w:r>
    </w:p>
    <w:p w14:paraId="00000045">
      <w:pPr>
        <w:spacing w:after="260"/>
        <w:ind w:left="0" w:right="14" w:firstLine="0"/>
        <w:jc w:val="both"/>
        <w:rPr>
          <w:rFonts w:hint="default" w:ascii="Arial" w:hAnsi="Arial" w:cs="Arial"/>
        </w:rPr>
      </w:pPr>
      <w:r>
        <w:rPr>
          <w:rFonts w:hint="default" w:ascii="Arial" w:hAnsi="Arial" w:cs="Arial"/>
          <w:rtl w:val="0"/>
        </w:rPr>
        <w:t>Moreover, the study aims to introduce data-driven decision-making practices within the business. By using generated reports, graphical analyses, and inventory statistics, managers can better predict stock requirements, monitor sales behavior, and identify potential risks related to inventory management. The proposed system can also improve communication and coordination among employees by providing consistent and updated inventory information.</w:t>
      </w:r>
    </w:p>
    <w:p w14:paraId="3CE87BAA">
      <w:pPr>
        <w:spacing w:after="260"/>
        <w:ind w:left="0" w:right="14" w:firstLine="0"/>
        <w:jc w:val="both"/>
        <w:rPr>
          <w:rFonts w:hint="default" w:ascii="Arial" w:hAnsi="Arial" w:cs="Arial"/>
          <w:rtl w:val="0"/>
        </w:rPr>
      </w:pPr>
      <w:r>
        <w:rPr>
          <w:rFonts w:hint="default" w:ascii="Arial" w:hAnsi="Arial" w:cs="Arial"/>
          <w:rtl w:val="0"/>
        </w:rPr>
        <w:t>Ultimately, this study seeks to demonstrate how the use of modern information technology can improve inventory and sales management in small and medium-sized enterprises. The intelligent inventory and sales analysis system is expected to provide a more efficient, accurate, and reliable approach to managing cleaning supply products, helping the business remain competitive and responsive to customer demands in a rapidly changing market environment.</w:t>
      </w:r>
    </w:p>
    <w:p w14:paraId="00000047">
      <w:pPr>
        <w:pStyle w:val="5"/>
        <w:spacing w:after="262"/>
        <w:ind w:left="0" w:leftChars="0" w:firstLine="0" w:firstLineChars="0"/>
        <w:jc w:val="both"/>
        <w:rPr>
          <w:rFonts w:hint="default" w:ascii="Arial" w:hAnsi="Arial" w:cs="Arial"/>
        </w:rPr>
      </w:pPr>
      <w:r>
        <w:rPr>
          <w:rFonts w:hint="default" w:ascii="Arial" w:hAnsi="Arial" w:cs="Arial"/>
          <w:rtl w:val="0"/>
        </w:rPr>
        <w:t>1.3.2 Specific Objectives</w:t>
      </w:r>
    </w:p>
    <w:p w14:paraId="00000048">
      <w:pPr>
        <w:spacing w:after="265"/>
        <w:ind w:left="19" w:right="14" w:firstLine="52"/>
        <w:jc w:val="both"/>
        <w:rPr>
          <w:rFonts w:hint="default" w:ascii="Arial" w:hAnsi="Arial" w:cs="Arial"/>
        </w:rPr>
      </w:pPr>
      <w:r>
        <w:rPr>
          <w:rFonts w:hint="default" w:ascii="Arial" w:hAnsi="Arial" w:cs="Arial"/>
          <w:rtl w:val="0"/>
        </w:rPr>
        <w:t>Specifically, the study aims to:</w:t>
      </w:r>
    </w:p>
    <w:p w14:paraId="00000049">
      <w:pPr>
        <w:numPr>
          <w:ilvl w:val="0"/>
          <w:numId w:val="3"/>
        </w:numPr>
        <w:ind w:left="734" w:right="14" w:hanging="360"/>
        <w:jc w:val="both"/>
        <w:rPr>
          <w:rFonts w:hint="default" w:ascii="Arial" w:hAnsi="Arial" w:cs="Arial"/>
          <w:b/>
          <w:bCs/>
        </w:rPr>
      </w:pPr>
      <w:r>
        <w:rPr>
          <w:rFonts w:hint="default" w:ascii="Arial" w:hAnsi="Arial" w:cs="Arial"/>
          <w:b/>
          <w:bCs/>
          <w:rtl w:val="0"/>
        </w:rPr>
        <w:t>Analyze the current inventory process of the cleaning supply distributor.</w:t>
      </w:r>
    </w:p>
    <w:p w14:paraId="0000004A">
      <w:pPr>
        <w:ind w:left="734" w:right="14" w:firstLine="0"/>
        <w:jc w:val="both"/>
        <w:rPr>
          <w:rFonts w:hint="default" w:ascii="Arial" w:hAnsi="Arial" w:cs="Arial"/>
        </w:rPr>
      </w:pPr>
    </w:p>
    <w:p w14:paraId="0000004B">
      <w:pPr>
        <w:ind w:left="734" w:right="14" w:firstLine="0"/>
        <w:jc w:val="both"/>
        <w:rPr>
          <w:rFonts w:hint="default" w:ascii="Arial" w:hAnsi="Arial" w:cs="Arial"/>
        </w:rPr>
      </w:pPr>
      <w:r>
        <w:rPr>
          <w:rFonts w:hint="default" w:ascii="Arial" w:hAnsi="Arial" w:cs="Arial"/>
          <w:rtl w:val="0"/>
        </w:rPr>
        <w:t>The study aims to conduct a comprehensive analysis of the existing inventory management process used by the cleaning supply distributor. This objective focuses on understanding how stocks are currently monitored, recorded, stored, and distributed within the organization. The analysis includes identifying the methods used for recording stock-in and stock-out transactions, monitoring product quantities, preparing reports, and tracking sales activities.</w:t>
      </w:r>
    </w:p>
    <w:p w14:paraId="0000004C">
      <w:pPr>
        <w:ind w:left="734" w:right="14" w:firstLine="0"/>
        <w:jc w:val="both"/>
        <w:rPr>
          <w:rFonts w:hint="default" w:ascii="Arial" w:hAnsi="Arial" w:cs="Arial"/>
        </w:rPr>
      </w:pPr>
    </w:p>
    <w:p w14:paraId="0000004D">
      <w:pPr>
        <w:ind w:left="734" w:right="14" w:firstLine="0"/>
        <w:jc w:val="both"/>
        <w:rPr>
          <w:rFonts w:hint="default" w:ascii="Arial" w:hAnsi="Arial" w:cs="Arial"/>
        </w:rPr>
      </w:pPr>
      <w:r>
        <w:rPr>
          <w:rFonts w:hint="default" w:ascii="Arial" w:hAnsi="Arial" w:cs="Arial"/>
          <w:rtl w:val="0"/>
        </w:rPr>
        <w:t>Through this analysis, the researchers aim to identify the strengths and weaknesses of the current system. Particular attention will be given to operational problems such as delayed recording of transactions, inaccurate inventory counts, duplicate entries, misplaced records, and stock discrepancies. The study also seeks to determine how manual inventory procedures affect employee productivity, transaction speed, customer service, and overall business performance.</w:t>
      </w:r>
    </w:p>
    <w:p w14:paraId="0000004E">
      <w:pPr>
        <w:ind w:left="734" w:right="14" w:firstLine="0"/>
        <w:jc w:val="both"/>
        <w:rPr>
          <w:rFonts w:hint="default" w:ascii="Arial" w:hAnsi="Arial" w:cs="Arial"/>
        </w:rPr>
      </w:pPr>
    </w:p>
    <w:p w14:paraId="0000004F">
      <w:pPr>
        <w:ind w:left="734" w:right="14" w:firstLine="0"/>
        <w:jc w:val="both"/>
        <w:rPr>
          <w:rFonts w:hint="default" w:ascii="Arial" w:hAnsi="Arial" w:cs="Arial"/>
        </w:rPr>
      </w:pPr>
      <w:r>
        <w:rPr>
          <w:rFonts w:hint="default" w:ascii="Arial" w:hAnsi="Arial" w:cs="Arial"/>
          <w:rtl w:val="0"/>
        </w:rPr>
        <w:t>Another important aspect of this objective is evaluating how inventory information is communicated among employees and management. Businesses that rely on manual systems often experience delays in accessing updated information, resulting in poor coordination and inefficient decision-making. By analyzing the current workflow, the study aims to identify areas where automation and digital solutions can improve efficiency.</w:t>
      </w:r>
    </w:p>
    <w:p w14:paraId="00000050">
      <w:pPr>
        <w:ind w:left="734" w:right="14" w:firstLine="0"/>
        <w:jc w:val="both"/>
        <w:rPr>
          <w:rFonts w:hint="default" w:ascii="Arial" w:hAnsi="Arial" w:cs="Arial"/>
        </w:rPr>
      </w:pPr>
    </w:p>
    <w:p w14:paraId="00000051">
      <w:pPr>
        <w:ind w:left="734" w:right="14" w:firstLine="0"/>
        <w:jc w:val="both"/>
        <w:rPr>
          <w:rFonts w:hint="default" w:ascii="Arial" w:hAnsi="Arial" w:cs="Arial"/>
        </w:rPr>
      </w:pPr>
      <w:r>
        <w:rPr>
          <w:rFonts w:hint="default" w:ascii="Arial" w:hAnsi="Arial" w:cs="Arial"/>
          <w:rtl w:val="0"/>
        </w:rPr>
        <w:t>The findings from this analysis will serve as the foundation for designing the proposed Intelligent Stock and Sales Analysis System. Understanding the existing operational challenges will allow the researchers to develop a system that directly addresses the specific needs and problems of the business.</w:t>
      </w:r>
    </w:p>
    <w:p w14:paraId="00000052">
      <w:pPr>
        <w:ind w:left="734" w:right="14" w:firstLine="0"/>
        <w:jc w:val="both"/>
        <w:rPr>
          <w:rFonts w:hint="default" w:ascii="Arial" w:hAnsi="Arial" w:cs="Arial"/>
        </w:rPr>
      </w:pPr>
    </w:p>
    <w:p w14:paraId="00000053">
      <w:pPr>
        <w:numPr>
          <w:ilvl w:val="0"/>
          <w:numId w:val="3"/>
        </w:numPr>
        <w:ind w:left="734" w:right="14" w:hanging="360"/>
        <w:jc w:val="both"/>
        <w:rPr>
          <w:rFonts w:hint="default" w:ascii="Arial" w:hAnsi="Arial" w:cs="Arial"/>
          <w:b/>
          <w:bCs/>
        </w:rPr>
      </w:pPr>
      <w:r>
        <w:rPr>
          <w:rFonts w:hint="default" w:ascii="Arial" w:hAnsi="Arial" w:cs="Arial"/>
          <w:b/>
          <w:bCs/>
          <w:rtl w:val="0"/>
        </w:rPr>
        <w:t>Design a user-friendly inventory and sales management interface.</w:t>
      </w:r>
    </w:p>
    <w:p w14:paraId="00000054">
      <w:pPr>
        <w:ind w:left="734" w:right="14" w:firstLine="0"/>
        <w:jc w:val="both"/>
        <w:rPr>
          <w:rFonts w:hint="default" w:ascii="Arial" w:hAnsi="Arial" w:cs="Arial"/>
        </w:rPr>
      </w:pPr>
    </w:p>
    <w:p w14:paraId="00000055">
      <w:pPr>
        <w:ind w:left="734" w:right="14" w:firstLine="0"/>
        <w:jc w:val="both"/>
        <w:rPr>
          <w:rFonts w:hint="default" w:ascii="Arial" w:hAnsi="Arial" w:cs="Arial"/>
        </w:rPr>
      </w:pPr>
      <w:r>
        <w:rPr>
          <w:rFonts w:hint="default" w:ascii="Arial" w:hAnsi="Arial" w:cs="Arial"/>
          <w:rtl w:val="0"/>
        </w:rPr>
        <w:t>The study aims to design a user-friendly interface for the proposed inventory and sales management system. A user-friendly interface is important because it allows employees and business owners to use the system efficiently even with limited technical knowledge. The design process focuses on creating a system layout that is simple, organized, visually understandable, and easy to navigate.</w:t>
      </w:r>
    </w:p>
    <w:p w14:paraId="00000056">
      <w:pPr>
        <w:ind w:left="734" w:right="14" w:firstLine="0"/>
        <w:jc w:val="both"/>
        <w:rPr>
          <w:rFonts w:hint="default" w:ascii="Arial" w:hAnsi="Arial" w:cs="Arial"/>
        </w:rPr>
      </w:pPr>
    </w:p>
    <w:p w14:paraId="00000057">
      <w:pPr>
        <w:ind w:left="734" w:right="14" w:firstLine="0"/>
        <w:jc w:val="both"/>
        <w:rPr>
          <w:rFonts w:hint="default" w:ascii="Arial" w:hAnsi="Arial" w:cs="Arial"/>
        </w:rPr>
      </w:pPr>
      <w:r>
        <w:rPr>
          <w:rFonts w:hint="default" w:ascii="Arial" w:hAnsi="Arial" w:cs="Arial"/>
          <w:rtl w:val="0"/>
        </w:rPr>
        <w:t>The proposed interface will include menus, forms, dashboards, and navigation tools that simplify inventory and sales operations. Users should be able to add products, update stock quantities, process sales transactions, and generate reports without difficulty. Clear labels, organized menus, and accessible functions will be implemented to improve usability.</w:t>
      </w:r>
    </w:p>
    <w:p w14:paraId="00000058">
      <w:pPr>
        <w:ind w:left="734" w:right="14" w:firstLine="0"/>
        <w:jc w:val="both"/>
        <w:rPr>
          <w:rFonts w:hint="default" w:ascii="Arial" w:hAnsi="Arial" w:cs="Arial"/>
        </w:rPr>
      </w:pPr>
    </w:p>
    <w:p w14:paraId="00000059">
      <w:pPr>
        <w:ind w:left="734" w:right="14" w:firstLine="0"/>
        <w:jc w:val="both"/>
        <w:rPr>
          <w:rFonts w:hint="default" w:ascii="Arial" w:hAnsi="Arial" w:cs="Arial"/>
        </w:rPr>
      </w:pPr>
      <w:r>
        <w:rPr>
          <w:rFonts w:hint="default" w:ascii="Arial" w:hAnsi="Arial" w:cs="Arial"/>
          <w:rtl w:val="0"/>
        </w:rPr>
        <w:t>This objective also emphasizes the importance of reducing user confusion and minimizing errors during system operation. Complicated systems may discourage employees from using the software effectively. Therefore, the study aims to ensure that the interface design supports efficient task completion and reduces operational delays.</w:t>
      </w:r>
    </w:p>
    <w:p w14:paraId="0000005A">
      <w:pPr>
        <w:ind w:left="734" w:right="14" w:firstLine="0"/>
        <w:jc w:val="both"/>
        <w:rPr>
          <w:rFonts w:hint="default" w:ascii="Arial" w:hAnsi="Arial" w:cs="Arial"/>
        </w:rPr>
      </w:pPr>
    </w:p>
    <w:p w14:paraId="0000005B">
      <w:pPr>
        <w:ind w:left="734" w:right="14" w:firstLine="0"/>
        <w:jc w:val="both"/>
        <w:rPr>
          <w:rFonts w:hint="default" w:ascii="Arial" w:hAnsi="Arial" w:cs="Arial"/>
        </w:rPr>
      </w:pPr>
      <w:r>
        <w:rPr>
          <w:rFonts w:hint="default" w:ascii="Arial" w:hAnsi="Arial" w:cs="Arial"/>
          <w:rtl w:val="0"/>
        </w:rPr>
        <w:t>The system interface will also be designed to improve user productivity. By simplifying data entry and transaction processing, employees can complete tasks more quickly and accurately. Additionally, the interface may include visual elements such as charts, tables, and summary panels that help users monitor inventory and sales performance conveniently.</w:t>
      </w:r>
    </w:p>
    <w:p w14:paraId="0000005C">
      <w:pPr>
        <w:ind w:left="734" w:right="14" w:firstLine="0"/>
        <w:jc w:val="both"/>
        <w:rPr>
          <w:rFonts w:hint="default" w:ascii="Arial" w:hAnsi="Arial" w:cs="Arial"/>
        </w:rPr>
      </w:pPr>
    </w:p>
    <w:p w14:paraId="0000005D">
      <w:pPr>
        <w:ind w:left="734" w:right="14" w:firstLine="0"/>
        <w:jc w:val="both"/>
        <w:rPr>
          <w:rFonts w:hint="default" w:ascii="Arial" w:hAnsi="Arial" w:cs="Arial"/>
        </w:rPr>
      </w:pPr>
      <w:r>
        <w:rPr>
          <w:rFonts w:hint="default" w:ascii="Arial" w:hAnsi="Arial" w:cs="Arial"/>
          <w:rtl w:val="0"/>
        </w:rPr>
        <w:t>Another important consideration in interface design is accessibility. The proposed system aims to provide an environment where authorized users can access necessary information and functions efficiently. The overall design should support smooth interaction between users and the computerized system.</w:t>
      </w:r>
    </w:p>
    <w:p w14:paraId="0000005E">
      <w:pPr>
        <w:ind w:left="734" w:right="14" w:firstLine="0"/>
        <w:jc w:val="both"/>
        <w:rPr>
          <w:rFonts w:hint="default" w:ascii="Arial" w:hAnsi="Arial" w:cs="Arial"/>
        </w:rPr>
      </w:pPr>
    </w:p>
    <w:p w14:paraId="0000005F">
      <w:pPr>
        <w:numPr>
          <w:ilvl w:val="0"/>
          <w:numId w:val="3"/>
        </w:numPr>
        <w:ind w:left="734" w:right="14" w:hanging="360"/>
        <w:jc w:val="both"/>
        <w:rPr>
          <w:rFonts w:hint="default" w:ascii="Arial" w:hAnsi="Arial" w:cs="Arial"/>
          <w:b/>
          <w:bCs/>
        </w:rPr>
      </w:pPr>
      <w:r>
        <w:rPr>
          <w:rFonts w:hint="default" w:ascii="Arial" w:hAnsi="Arial" w:cs="Arial"/>
          <w:b/>
          <w:bCs/>
          <w:rtl w:val="0"/>
        </w:rPr>
        <w:t>Develop a system for recording stock-in and stock-out transactions.</w:t>
      </w:r>
    </w:p>
    <w:p w14:paraId="00000060">
      <w:pPr>
        <w:ind w:left="734" w:right="14" w:firstLine="0"/>
        <w:jc w:val="both"/>
        <w:rPr>
          <w:rFonts w:hint="default" w:ascii="Arial" w:hAnsi="Arial" w:cs="Arial"/>
        </w:rPr>
      </w:pPr>
    </w:p>
    <w:p w14:paraId="00000061">
      <w:pPr>
        <w:ind w:left="734" w:right="14" w:firstLine="0"/>
        <w:jc w:val="both"/>
        <w:rPr>
          <w:rFonts w:hint="default" w:ascii="Arial" w:hAnsi="Arial" w:cs="Arial"/>
        </w:rPr>
      </w:pPr>
      <w:r>
        <w:rPr>
          <w:rFonts w:hint="default" w:ascii="Arial" w:hAnsi="Arial" w:cs="Arial"/>
          <w:rtl w:val="0"/>
        </w:rPr>
        <w:t>The study aims to develop a computerized mechanism for recording stock-in and stock-out transactions accurately and efficiently. Stock-in transactions refer to products received from suppliers, while stock-out transactions refer to products sold or released from inventory. Proper recording of these transactions is essential for maintaining accurate inventory records.</w:t>
      </w:r>
    </w:p>
    <w:p w14:paraId="00000062">
      <w:pPr>
        <w:ind w:left="734" w:right="14" w:firstLine="0"/>
        <w:jc w:val="both"/>
        <w:rPr>
          <w:rFonts w:hint="default" w:ascii="Arial" w:hAnsi="Arial" w:cs="Arial"/>
        </w:rPr>
      </w:pPr>
    </w:p>
    <w:p w14:paraId="00000063">
      <w:pPr>
        <w:ind w:left="734" w:right="14" w:firstLine="0"/>
        <w:jc w:val="both"/>
        <w:rPr>
          <w:rFonts w:hint="default" w:ascii="Arial" w:hAnsi="Arial" w:cs="Arial"/>
        </w:rPr>
      </w:pPr>
      <w:r>
        <w:rPr>
          <w:rFonts w:hint="default" w:ascii="Arial" w:hAnsi="Arial" w:cs="Arial"/>
          <w:rtl w:val="0"/>
        </w:rPr>
        <w:t>In many manual systems, stock movements are recorded using notebooks, spreadsheets, or handwritten forms. These methods are often prone to human errors, delayed updates, and missing records. The proposed system aims to automate these recording processes to ensure that every transaction is documented consistently.</w:t>
      </w:r>
    </w:p>
    <w:p w14:paraId="00000064">
      <w:pPr>
        <w:ind w:left="734" w:right="14" w:firstLine="0"/>
        <w:jc w:val="both"/>
        <w:rPr>
          <w:rFonts w:hint="default" w:ascii="Arial" w:hAnsi="Arial" w:cs="Arial"/>
        </w:rPr>
      </w:pPr>
    </w:p>
    <w:p w14:paraId="00000065">
      <w:pPr>
        <w:ind w:left="734" w:right="14" w:firstLine="0"/>
        <w:jc w:val="both"/>
        <w:rPr>
          <w:rFonts w:hint="default" w:ascii="Arial" w:hAnsi="Arial" w:cs="Arial"/>
        </w:rPr>
      </w:pPr>
      <w:r>
        <w:rPr>
          <w:rFonts w:hint="default" w:ascii="Arial" w:hAnsi="Arial" w:cs="Arial"/>
          <w:rtl w:val="0"/>
        </w:rPr>
        <w:t>The stock-in feature of the system will allow users to encode newly delivered products, update inventory quantities, and record supplier information. This function ensures that products added to inventory are reflected immediately within the database.</w:t>
      </w:r>
    </w:p>
    <w:p w14:paraId="00000066">
      <w:pPr>
        <w:ind w:left="734" w:right="14" w:firstLine="0"/>
        <w:jc w:val="both"/>
        <w:rPr>
          <w:rFonts w:hint="default" w:ascii="Arial" w:hAnsi="Arial" w:cs="Arial"/>
        </w:rPr>
      </w:pPr>
    </w:p>
    <w:p w14:paraId="00000067">
      <w:pPr>
        <w:ind w:left="734" w:right="14" w:firstLine="0"/>
        <w:jc w:val="both"/>
        <w:rPr>
          <w:rFonts w:hint="default" w:ascii="Arial" w:hAnsi="Arial" w:cs="Arial"/>
        </w:rPr>
      </w:pPr>
      <w:r>
        <w:rPr>
          <w:rFonts w:hint="default" w:ascii="Arial" w:hAnsi="Arial" w:cs="Arial"/>
          <w:rtl w:val="0"/>
        </w:rPr>
        <w:t>The stock-out feature will record products sold or distributed to customers. Whenever products are released from inventory, the system automatically deducts the corresponding quantity from stock records. This process helps maintain accurate inventory balances and prevents discrepancies between physical stocks and recorded inventory.</w:t>
      </w:r>
    </w:p>
    <w:p w14:paraId="00000068">
      <w:pPr>
        <w:ind w:left="734" w:right="14" w:firstLine="0"/>
        <w:jc w:val="both"/>
        <w:rPr>
          <w:rFonts w:hint="default" w:ascii="Arial" w:hAnsi="Arial" w:cs="Arial"/>
        </w:rPr>
      </w:pPr>
    </w:p>
    <w:p w14:paraId="00000069">
      <w:pPr>
        <w:ind w:left="734" w:right="14" w:firstLine="0"/>
        <w:jc w:val="both"/>
        <w:rPr>
          <w:rFonts w:hint="default" w:ascii="Arial" w:hAnsi="Arial" w:cs="Arial"/>
        </w:rPr>
      </w:pPr>
      <w:r>
        <w:rPr>
          <w:rFonts w:hint="default" w:ascii="Arial" w:hAnsi="Arial" w:cs="Arial"/>
          <w:rtl w:val="0"/>
        </w:rPr>
        <w:t>Another important purpose of this objective is improving inventory traceability. The system will maintain organized transaction histories that can be reviewed whenever needed. This feature supports accountability and simplifies auditing procedures.</w:t>
      </w:r>
    </w:p>
    <w:p w14:paraId="0000006A">
      <w:pPr>
        <w:ind w:left="734" w:right="14" w:firstLine="0"/>
        <w:jc w:val="both"/>
        <w:rPr>
          <w:rFonts w:hint="default" w:ascii="Arial" w:hAnsi="Arial" w:cs="Arial"/>
        </w:rPr>
      </w:pPr>
    </w:p>
    <w:p w14:paraId="0000006B">
      <w:pPr>
        <w:ind w:left="734" w:right="14" w:firstLine="0"/>
        <w:jc w:val="both"/>
        <w:rPr>
          <w:rFonts w:hint="default" w:ascii="Arial" w:hAnsi="Arial" w:cs="Arial"/>
        </w:rPr>
      </w:pPr>
      <w:r>
        <w:rPr>
          <w:rFonts w:hint="default" w:ascii="Arial" w:hAnsi="Arial" w:cs="Arial"/>
          <w:rtl w:val="0"/>
        </w:rPr>
        <w:t>The automation of stock-in and stock-out recording is expected to reduce operational delays and improve transaction accuracy. Employees will spend less time performing manual computations and updating records, allowing them to focus on more productive tasks.</w:t>
      </w:r>
    </w:p>
    <w:p w14:paraId="0000006C">
      <w:pPr>
        <w:ind w:left="734" w:right="14" w:firstLine="0"/>
        <w:jc w:val="both"/>
        <w:rPr>
          <w:rFonts w:hint="default" w:ascii="Arial" w:hAnsi="Arial" w:cs="Arial"/>
        </w:rPr>
      </w:pPr>
    </w:p>
    <w:p w14:paraId="0000006D">
      <w:pPr>
        <w:numPr>
          <w:ilvl w:val="0"/>
          <w:numId w:val="3"/>
        </w:numPr>
        <w:ind w:left="734" w:right="14" w:hanging="360"/>
        <w:jc w:val="both"/>
        <w:rPr>
          <w:rFonts w:hint="default" w:ascii="Arial" w:hAnsi="Arial" w:cs="Arial"/>
          <w:b/>
          <w:bCs/>
        </w:rPr>
      </w:pPr>
      <w:r>
        <w:rPr>
          <w:rFonts w:hint="default" w:ascii="Arial" w:hAnsi="Arial" w:cs="Arial"/>
          <w:b/>
          <w:bCs/>
          <w:rtl w:val="0"/>
        </w:rPr>
        <w:t>Implement real-time inventory monitoring.</w:t>
      </w:r>
    </w:p>
    <w:p w14:paraId="0000006E">
      <w:pPr>
        <w:ind w:left="734" w:right="14" w:firstLine="0"/>
        <w:jc w:val="both"/>
        <w:rPr>
          <w:rFonts w:hint="default" w:ascii="Arial" w:hAnsi="Arial" w:cs="Arial"/>
        </w:rPr>
      </w:pPr>
    </w:p>
    <w:p w14:paraId="0000006F">
      <w:pPr>
        <w:ind w:left="734" w:right="14" w:firstLine="0"/>
        <w:jc w:val="both"/>
        <w:rPr>
          <w:rFonts w:hint="default" w:ascii="Arial" w:hAnsi="Arial" w:cs="Arial"/>
        </w:rPr>
      </w:pPr>
      <w:r>
        <w:rPr>
          <w:rFonts w:hint="default" w:ascii="Arial" w:hAnsi="Arial" w:cs="Arial"/>
          <w:rtl w:val="0"/>
        </w:rPr>
        <w:t>The study aims to implement real-time inventory monitoring within the proposed system. Real-time monitoring refers to the ability of the system to update inventory records immediately whenever transactions occur. This objective is important because businesses require accurate and updated stock information to support daily operations and decision-making.</w:t>
      </w:r>
    </w:p>
    <w:p w14:paraId="00000070">
      <w:pPr>
        <w:ind w:left="734" w:right="14" w:firstLine="0"/>
        <w:jc w:val="both"/>
        <w:rPr>
          <w:rFonts w:hint="default" w:ascii="Arial" w:hAnsi="Arial" w:cs="Arial"/>
        </w:rPr>
      </w:pPr>
    </w:p>
    <w:p w14:paraId="00000071">
      <w:pPr>
        <w:ind w:left="734" w:right="14" w:firstLine="0"/>
        <w:jc w:val="both"/>
        <w:rPr>
          <w:rFonts w:hint="default" w:ascii="Arial" w:hAnsi="Arial" w:cs="Arial"/>
        </w:rPr>
      </w:pPr>
      <w:r>
        <w:rPr>
          <w:rFonts w:hint="default" w:ascii="Arial" w:hAnsi="Arial" w:cs="Arial"/>
          <w:rtl w:val="0"/>
        </w:rPr>
        <w:t>In manual inventory systems, updates are often delayed because records are encoded after transactions are completed. These delays can result in inaccurate inventory counts and stock discrepancies. By implementing real-time monitoring, the proposed system ensures that inventory quantities are updated automatically and immediately.</w:t>
      </w:r>
    </w:p>
    <w:p w14:paraId="00000072">
      <w:pPr>
        <w:ind w:left="734" w:right="14" w:firstLine="0"/>
        <w:jc w:val="both"/>
        <w:rPr>
          <w:rFonts w:hint="default" w:ascii="Arial" w:hAnsi="Arial" w:cs="Arial"/>
        </w:rPr>
      </w:pPr>
    </w:p>
    <w:p w14:paraId="00000073">
      <w:pPr>
        <w:ind w:left="734" w:right="14" w:firstLine="0"/>
        <w:jc w:val="both"/>
        <w:rPr>
          <w:rFonts w:hint="default" w:ascii="Arial" w:hAnsi="Arial" w:cs="Arial"/>
        </w:rPr>
      </w:pPr>
      <w:r>
        <w:rPr>
          <w:rFonts w:hint="default" w:ascii="Arial" w:hAnsi="Arial" w:cs="Arial"/>
          <w:rtl w:val="0"/>
        </w:rPr>
        <w:t>Real-time monitoring helps businesses track stock availability efficiently. Business owners and employees can quickly determine whether products are available, low in quantity, or out of stock. This feature improves inventory planning and helps prevent shortages.</w:t>
      </w:r>
    </w:p>
    <w:p w14:paraId="00000074">
      <w:pPr>
        <w:ind w:left="734" w:right="14" w:firstLine="0"/>
        <w:jc w:val="both"/>
        <w:rPr>
          <w:rFonts w:hint="default" w:ascii="Arial" w:hAnsi="Arial" w:cs="Arial"/>
        </w:rPr>
      </w:pPr>
    </w:p>
    <w:p w14:paraId="00000075">
      <w:pPr>
        <w:ind w:left="734" w:right="14" w:firstLine="0"/>
        <w:jc w:val="both"/>
        <w:rPr>
          <w:rFonts w:hint="default" w:ascii="Arial" w:hAnsi="Arial" w:cs="Arial"/>
        </w:rPr>
      </w:pPr>
      <w:r>
        <w:rPr>
          <w:rFonts w:hint="default" w:ascii="Arial" w:hAnsi="Arial" w:cs="Arial"/>
          <w:rtl w:val="0"/>
        </w:rPr>
        <w:t>The system may also include stock alert features that notify users whenever inventory reaches critical levels. Notifications help businesses replenish products before shortages occur, ensuring continuous product availability.</w:t>
      </w:r>
    </w:p>
    <w:p w14:paraId="00000076">
      <w:pPr>
        <w:ind w:left="734" w:right="14" w:firstLine="0"/>
        <w:jc w:val="both"/>
        <w:rPr>
          <w:rFonts w:hint="default" w:ascii="Arial" w:hAnsi="Arial" w:cs="Arial"/>
        </w:rPr>
      </w:pPr>
    </w:p>
    <w:p w14:paraId="00000077">
      <w:pPr>
        <w:ind w:left="734" w:right="14" w:firstLine="0"/>
        <w:jc w:val="both"/>
        <w:rPr>
          <w:rFonts w:hint="default" w:ascii="Arial" w:hAnsi="Arial" w:cs="Arial"/>
        </w:rPr>
      </w:pPr>
      <w:r>
        <w:rPr>
          <w:rFonts w:hint="default" w:ascii="Arial" w:hAnsi="Arial" w:cs="Arial"/>
          <w:rtl w:val="0"/>
        </w:rPr>
        <w:t>Another important benefit of real-time monitoring is improved operational transparency. Updated information allows management to monitor inventory movement continuously and evaluate business performance more effectively.</w:t>
      </w:r>
    </w:p>
    <w:p w14:paraId="00000078">
      <w:pPr>
        <w:ind w:left="734" w:right="14" w:firstLine="0"/>
        <w:jc w:val="both"/>
        <w:rPr>
          <w:rFonts w:hint="default" w:ascii="Arial" w:hAnsi="Arial" w:cs="Arial"/>
        </w:rPr>
      </w:pPr>
    </w:p>
    <w:p w14:paraId="00000079">
      <w:pPr>
        <w:ind w:left="734" w:right="14" w:firstLine="0"/>
        <w:jc w:val="both"/>
        <w:rPr>
          <w:rFonts w:hint="default" w:ascii="Arial" w:hAnsi="Arial" w:cs="Arial"/>
        </w:rPr>
      </w:pPr>
      <w:r>
        <w:rPr>
          <w:rFonts w:hint="default" w:ascii="Arial" w:hAnsi="Arial" w:cs="Arial"/>
          <w:rtl w:val="0"/>
        </w:rPr>
        <w:t>The implementation of real-time inventory monitoring also supports better customer service. Customers can receive accurate information regarding product availability, reducing dissatisfaction caused by unavailable products or delayed transactions.</w:t>
      </w:r>
    </w:p>
    <w:p w14:paraId="0000007B">
      <w:pPr>
        <w:ind w:left="0" w:right="14" w:firstLine="0"/>
        <w:jc w:val="both"/>
        <w:rPr>
          <w:rFonts w:hint="default" w:ascii="Arial" w:hAnsi="Arial" w:cs="Arial"/>
        </w:rPr>
      </w:pPr>
    </w:p>
    <w:p w14:paraId="0000007C">
      <w:pPr>
        <w:numPr>
          <w:ilvl w:val="0"/>
          <w:numId w:val="3"/>
        </w:numPr>
        <w:ind w:left="734" w:right="14" w:hanging="360"/>
        <w:jc w:val="both"/>
        <w:rPr>
          <w:rFonts w:hint="default" w:ascii="Arial" w:hAnsi="Arial" w:cs="Arial"/>
          <w:b/>
          <w:bCs/>
        </w:rPr>
      </w:pPr>
      <w:r>
        <w:rPr>
          <w:rFonts w:hint="default" w:ascii="Arial" w:hAnsi="Arial" w:cs="Arial"/>
          <w:b/>
          <w:bCs/>
          <w:rtl w:val="0"/>
        </w:rPr>
        <w:t>Integrate sales analysis features to identify product movement trends.</w:t>
      </w:r>
    </w:p>
    <w:p w14:paraId="0000007D">
      <w:pPr>
        <w:ind w:left="734" w:right="14" w:firstLine="0"/>
        <w:jc w:val="both"/>
        <w:rPr>
          <w:rFonts w:hint="default" w:ascii="Arial" w:hAnsi="Arial" w:cs="Arial"/>
        </w:rPr>
      </w:pPr>
    </w:p>
    <w:p w14:paraId="0000007E">
      <w:pPr>
        <w:ind w:left="734" w:right="14" w:firstLine="0"/>
        <w:jc w:val="both"/>
        <w:rPr>
          <w:rFonts w:hint="default" w:ascii="Arial" w:hAnsi="Arial" w:cs="Arial"/>
        </w:rPr>
      </w:pPr>
      <w:r>
        <w:rPr>
          <w:rFonts w:hint="default" w:ascii="Arial" w:hAnsi="Arial" w:cs="Arial"/>
          <w:rtl w:val="0"/>
        </w:rPr>
        <w:t>The study aims to integrate sales analysis features into the proposed system to help businesses identify product movement trends and evaluate sales performance. Sales analysis refers to the process of examining sales data to identify patterns, trends, and customer purchasing behavior.</w:t>
      </w:r>
    </w:p>
    <w:p w14:paraId="0000007F">
      <w:pPr>
        <w:ind w:left="734" w:right="14" w:firstLine="0"/>
        <w:jc w:val="both"/>
        <w:rPr>
          <w:rFonts w:hint="default" w:ascii="Arial" w:hAnsi="Arial" w:cs="Arial"/>
        </w:rPr>
      </w:pPr>
    </w:p>
    <w:p w14:paraId="00000080">
      <w:pPr>
        <w:ind w:left="734" w:right="14" w:firstLine="0"/>
        <w:jc w:val="both"/>
        <w:rPr>
          <w:rFonts w:hint="default" w:ascii="Arial" w:hAnsi="Arial" w:cs="Arial"/>
        </w:rPr>
      </w:pPr>
      <w:r>
        <w:rPr>
          <w:rFonts w:hint="default" w:ascii="Arial" w:hAnsi="Arial" w:cs="Arial"/>
          <w:rtl w:val="0"/>
        </w:rPr>
        <w:t>This objective focuses on enabling the system to analyze sales transactions and determine which products are fast-moving, slow-moving, or frequently purchased. By identifying product trends, business owners can make informed decisions regarding inventory replenishment, marketing strategies, and product management.</w:t>
      </w:r>
    </w:p>
    <w:p w14:paraId="00000081">
      <w:pPr>
        <w:ind w:left="734" w:right="14" w:firstLine="0"/>
        <w:jc w:val="both"/>
        <w:rPr>
          <w:rFonts w:hint="default" w:ascii="Arial" w:hAnsi="Arial" w:cs="Arial"/>
        </w:rPr>
      </w:pPr>
    </w:p>
    <w:p w14:paraId="00000082">
      <w:pPr>
        <w:ind w:left="734" w:right="14" w:firstLine="0"/>
        <w:jc w:val="both"/>
        <w:rPr>
          <w:rFonts w:hint="default" w:ascii="Arial" w:hAnsi="Arial" w:cs="Arial"/>
        </w:rPr>
      </w:pPr>
      <w:r>
        <w:rPr>
          <w:rFonts w:hint="default" w:ascii="Arial" w:hAnsi="Arial" w:cs="Arial"/>
          <w:rtl w:val="0"/>
        </w:rPr>
        <w:t>The sales analysis component of the system may include graphical reports, sales summaries, and trend analysis tools. These features help users visualize business performance and understand customer demand patterns more effectively.</w:t>
      </w:r>
    </w:p>
    <w:p w14:paraId="00000083">
      <w:pPr>
        <w:ind w:left="734" w:right="14" w:firstLine="0"/>
        <w:jc w:val="both"/>
        <w:rPr>
          <w:rFonts w:hint="default" w:ascii="Arial" w:hAnsi="Arial" w:cs="Arial"/>
        </w:rPr>
      </w:pPr>
    </w:p>
    <w:p w14:paraId="00000084">
      <w:pPr>
        <w:ind w:left="734" w:right="14" w:firstLine="0"/>
        <w:jc w:val="both"/>
        <w:rPr>
          <w:rFonts w:hint="default" w:ascii="Arial" w:hAnsi="Arial" w:cs="Arial"/>
        </w:rPr>
      </w:pPr>
      <w:r>
        <w:rPr>
          <w:rFonts w:hint="default" w:ascii="Arial" w:hAnsi="Arial" w:cs="Arial"/>
          <w:rtl w:val="0"/>
        </w:rPr>
        <w:t>Fast-moving products are items that are sold frequently within a short period of time. These products require sufficient inventory levels to avoid shortages. On the other hand, slow-moving products may require promotional activities or reduced purchasing quantities to minimize storage costs and product wastage.</w:t>
      </w:r>
    </w:p>
    <w:p w14:paraId="00000085">
      <w:pPr>
        <w:ind w:left="734" w:right="14" w:firstLine="0"/>
        <w:jc w:val="both"/>
        <w:rPr>
          <w:rFonts w:hint="default" w:ascii="Arial" w:hAnsi="Arial" w:cs="Arial"/>
        </w:rPr>
      </w:pPr>
    </w:p>
    <w:p w14:paraId="00000086">
      <w:pPr>
        <w:ind w:left="734" w:right="14" w:firstLine="0"/>
        <w:jc w:val="both"/>
        <w:rPr>
          <w:rFonts w:hint="default" w:ascii="Arial" w:hAnsi="Arial" w:cs="Arial"/>
        </w:rPr>
      </w:pPr>
      <w:r>
        <w:rPr>
          <w:rFonts w:hint="default" w:ascii="Arial" w:hAnsi="Arial" w:cs="Arial"/>
          <w:rtl w:val="0"/>
        </w:rPr>
        <w:t>Another important purpose of sales analysis is supporting business forecasting. By examining historical sales records, the system can help management estimate future demand and prepare inventory accordingly.</w:t>
      </w:r>
    </w:p>
    <w:p w14:paraId="00000087">
      <w:pPr>
        <w:ind w:left="734" w:right="14" w:firstLine="0"/>
        <w:jc w:val="both"/>
        <w:rPr>
          <w:rFonts w:hint="default" w:ascii="Arial" w:hAnsi="Arial" w:cs="Arial"/>
        </w:rPr>
      </w:pPr>
    </w:p>
    <w:p w14:paraId="00000088">
      <w:pPr>
        <w:ind w:left="734" w:right="14" w:firstLine="0"/>
        <w:jc w:val="both"/>
        <w:rPr>
          <w:rFonts w:hint="default" w:ascii="Arial" w:hAnsi="Arial" w:cs="Arial"/>
        </w:rPr>
      </w:pPr>
      <w:r>
        <w:rPr>
          <w:rFonts w:hint="default" w:ascii="Arial" w:hAnsi="Arial" w:cs="Arial"/>
          <w:rtl w:val="0"/>
        </w:rPr>
        <w:t>Sales analysis also contributes to better decision-making because management can evaluate product performance using accurate and measurable data. Businesses can identify profitable products, monitor sales growth, and improve operational planning through analytical reports.</w:t>
      </w:r>
    </w:p>
    <w:p w14:paraId="00000089">
      <w:pPr>
        <w:ind w:left="734" w:right="14" w:firstLine="0"/>
        <w:jc w:val="both"/>
        <w:rPr>
          <w:rFonts w:hint="default" w:ascii="Arial" w:hAnsi="Arial" w:cs="Arial"/>
        </w:rPr>
      </w:pPr>
    </w:p>
    <w:p w14:paraId="0000008A">
      <w:pPr>
        <w:numPr>
          <w:ilvl w:val="0"/>
          <w:numId w:val="3"/>
        </w:numPr>
        <w:ind w:left="734" w:right="14" w:hanging="360"/>
        <w:jc w:val="both"/>
        <w:rPr>
          <w:rFonts w:hint="default" w:ascii="Arial" w:hAnsi="Arial" w:cs="Arial"/>
          <w:b/>
          <w:bCs/>
        </w:rPr>
      </w:pPr>
      <w:r>
        <w:rPr>
          <w:rFonts w:hint="default" w:ascii="Arial" w:hAnsi="Arial" w:cs="Arial"/>
          <w:b/>
          <w:bCs/>
          <w:rtl w:val="0"/>
        </w:rPr>
        <w:t>Generate automated inventory and sales reports.</w:t>
      </w:r>
    </w:p>
    <w:p w14:paraId="0000008B">
      <w:pPr>
        <w:ind w:left="734" w:right="14" w:firstLine="0"/>
        <w:jc w:val="both"/>
        <w:rPr>
          <w:rFonts w:hint="default" w:ascii="Arial" w:hAnsi="Arial" w:cs="Arial"/>
        </w:rPr>
      </w:pPr>
    </w:p>
    <w:p w14:paraId="0000008C">
      <w:pPr>
        <w:ind w:left="734" w:right="14" w:firstLine="0"/>
        <w:jc w:val="both"/>
        <w:rPr>
          <w:rFonts w:hint="default" w:ascii="Arial" w:hAnsi="Arial" w:cs="Arial"/>
        </w:rPr>
      </w:pPr>
      <w:r>
        <w:rPr>
          <w:rFonts w:hint="default" w:ascii="Arial" w:hAnsi="Arial" w:cs="Arial"/>
          <w:rtl w:val="0"/>
        </w:rPr>
        <w:t>The study aims to develop automated reporting features that can generate inventory and sales reports efficiently. Reports are important tools for monitoring business performance and supporting decision-making processes. In manual systems, report preparation often requires significant time and effort because employees must compute totals and organize records manually.</w:t>
      </w:r>
    </w:p>
    <w:p w14:paraId="0000008D">
      <w:pPr>
        <w:ind w:left="734" w:right="14" w:firstLine="0"/>
        <w:jc w:val="both"/>
        <w:rPr>
          <w:rFonts w:hint="default" w:ascii="Arial" w:hAnsi="Arial" w:cs="Arial"/>
        </w:rPr>
      </w:pPr>
    </w:p>
    <w:p w14:paraId="0000008E">
      <w:pPr>
        <w:ind w:left="734" w:right="14" w:firstLine="0"/>
        <w:jc w:val="both"/>
        <w:rPr>
          <w:rFonts w:hint="default" w:ascii="Arial" w:hAnsi="Arial" w:cs="Arial"/>
        </w:rPr>
      </w:pPr>
      <w:r>
        <w:rPr>
          <w:rFonts w:hint="default" w:ascii="Arial" w:hAnsi="Arial" w:cs="Arial"/>
          <w:rtl w:val="0"/>
        </w:rPr>
        <w:t>The proposed system aims to automate report generation to reduce workloads and improve reporting accuracy. Users will be able to generate inventory reports, sales summaries, transaction histories, and product performance reports instantly.</w:t>
      </w:r>
    </w:p>
    <w:p w14:paraId="0000008F">
      <w:pPr>
        <w:ind w:left="734" w:right="14" w:firstLine="0"/>
        <w:jc w:val="both"/>
        <w:rPr>
          <w:rFonts w:hint="default" w:ascii="Arial" w:hAnsi="Arial" w:cs="Arial"/>
        </w:rPr>
      </w:pPr>
    </w:p>
    <w:p w14:paraId="00000090">
      <w:pPr>
        <w:ind w:left="734" w:right="14" w:firstLine="0"/>
        <w:jc w:val="both"/>
        <w:rPr>
          <w:rFonts w:hint="default" w:ascii="Arial" w:hAnsi="Arial" w:cs="Arial"/>
        </w:rPr>
      </w:pPr>
      <w:r>
        <w:rPr>
          <w:rFonts w:hint="default" w:ascii="Arial" w:hAnsi="Arial" w:cs="Arial"/>
          <w:rtl w:val="0"/>
        </w:rPr>
        <w:t>Inventory reports provide information regarding available stocks, product quantities, stock movement, and reorder requirements. These reports help management monitor inventory levels and evaluate product availability.</w:t>
      </w:r>
    </w:p>
    <w:p w14:paraId="00000091">
      <w:pPr>
        <w:ind w:left="734" w:right="14" w:firstLine="0"/>
        <w:jc w:val="both"/>
        <w:rPr>
          <w:rFonts w:hint="default" w:ascii="Arial" w:hAnsi="Arial" w:cs="Arial"/>
        </w:rPr>
      </w:pPr>
    </w:p>
    <w:p w14:paraId="00000092">
      <w:pPr>
        <w:ind w:left="734" w:right="14" w:firstLine="0"/>
        <w:jc w:val="both"/>
        <w:rPr>
          <w:rFonts w:hint="default" w:ascii="Arial" w:hAnsi="Arial" w:cs="Arial"/>
        </w:rPr>
      </w:pPr>
      <w:r>
        <w:rPr>
          <w:rFonts w:hint="default" w:ascii="Arial" w:hAnsi="Arial" w:cs="Arial"/>
          <w:rtl w:val="0"/>
        </w:rPr>
        <w:t>Sales reports summarize transaction data and revenue information. Through these reports, business owners can evaluate sales performance, monitor revenue trends, and identify profitable products.</w:t>
      </w:r>
    </w:p>
    <w:p w14:paraId="00000093">
      <w:pPr>
        <w:ind w:left="734" w:right="14" w:firstLine="0"/>
        <w:jc w:val="both"/>
        <w:rPr>
          <w:rFonts w:hint="default" w:ascii="Arial" w:hAnsi="Arial" w:cs="Arial"/>
        </w:rPr>
      </w:pPr>
    </w:p>
    <w:p w14:paraId="00000094">
      <w:pPr>
        <w:ind w:left="734" w:right="14" w:firstLine="0"/>
        <w:jc w:val="both"/>
        <w:rPr>
          <w:rFonts w:hint="default" w:ascii="Arial" w:hAnsi="Arial" w:cs="Arial"/>
        </w:rPr>
      </w:pPr>
      <w:r>
        <w:rPr>
          <w:rFonts w:hint="default" w:ascii="Arial" w:hAnsi="Arial" w:cs="Arial"/>
          <w:rtl w:val="0"/>
        </w:rPr>
        <w:t>Automated reporting also improves efficiency because reports can be generated whenever needed without requiring manual computations. This capability saves time and allows management to access updated information immediately.</w:t>
      </w:r>
    </w:p>
    <w:p w14:paraId="00000095">
      <w:pPr>
        <w:ind w:left="734" w:right="14" w:firstLine="0"/>
        <w:jc w:val="both"/>
        <w:rPr>
          <w:rFonts w:hint="default" w:ascii="Arial" w:hAnsi="Arial" w:cs="Arial"/>
        </w:rPr>
      </w:pPr>
    </w:p>
    <w:p w14:paraId="0F5086F1">
      <w:pPr>
        <w:ind w:left="734" w:right="14" w:firstLine="0"/>
        <w:jc w:val="both"/>
        <w:rPr>
          <w:rFonts w:hint="default" w:ascii="Arial" w:hAnsi="Arial" w:cs="Arial"/>
          <w:rtl w:val="0"/>
        </w:rPr>
      </w:pPr>
      <w:r>
        <w:rPr>
          <w:rFonts w:hint="default" w:ascii="Arial" w:hAnsi="Arial" w:cs="Arial"/>
          <w:rtl w:val="0"/>
        </w:rPr>
        <w:t>Another important purpose of this objective is improving data organization and transparency. Reports generated by the system are organized systematically and stored digitally, reducing the risk of lost or damaged records.</w:t>
      </w:r>
    </w:p>
    <w:p w14:paraId="247858AE">
      <w:pPr>
        <w:ind w:right="14"/>
        <w:jc w:val="both"/>
        <w:rPr>
          <w:rFonts w:hint="default" w:ascii="Arial" w:hAnsi="Arial" w:cs="Arial"/>
          <w:rtl w:val="0"/>
        </w:rPr>
      </w:pPr>
    </w:p>
    <w:p w14:paraId="010A6D76">
      <w:pPr>
        <w:numPr>
          <w:ilvl w:val="0"/>
          <w:numId w:val="3"/>
        </w:numPr>
        <w:ind w:left="734" w:leftChars="0" w:right="14" w:hanging="360" w:firstLineChars="0"/>
        <w:jc w:val="both"/>
        <w:rPr>
          <w:rFonts w:hint="default" w:ascii="Arial" w:hAnsi="Arial" w:cs="Arial"/>
          <w:b/>
          <w:bCs/>
          <w:rtl w:val="0"/>
          <w:lang w:val="en-PH"/>
        </w:rPr>
      </w:pPr>
      <w:r>
        <w:rPr>
          <w:rFonts w:hint="default" w:ascii="Arial" w:hAnsi="Arial" w:cs="Arial"/>
          <w:b/>
          <w:bCs/>
          <w:rtl w:val="0"/>
          <w:lang w:val="en-PH"/>
        </w:rPr>
        <w:t>Test and evaluate the system’s functionality, usability, and performance.</w:t>
      </w:r>
    </w:p>
    <w:p w14:paraId="29C80BF8">
      <w:pPr>
        <w:numPr>
          <w:ilvl w:val="0"/>
          <w:numId w:val="0"/>
        </w:numPr>
        <w:ind w:left="374" w:leftChars="0" w:right="14" w:rightChars="0"/>
        <w:jc w:val="both"/>
        <w:rPr>
          <w:rFonts w:hint="default" w:ascii="Arial" w:hAnsi="Arial" w:cs="Arial"/>
          <w:b/>
          <w:bCs/>
          <w:rtl w:val="0"/>
          <w:lang w:val="en-PH"/>
        </w:rPr>
      </w:pPr>
      <w:r>
        <w:rPr>
          <w:rFonts w:hint="default" w:ascii="Arial" w:hAnsi="Arial" w:cs="Arial"/>
          <w:b/>
          <w:bCs/>
          <w:rtl w:val="0"/>
          <w:lang w:val="en-PH"/>
        </w:rPr>
        <w:t xml:space="preserve">    </w:t>
      </w:r>
    </w:p>
    <w:p w14:paraId="4BDD90EC">
      <w:pPr>
        <w:keepNext w:val="0"/>
        <w:keepLines w:val="0"/>
        <w:pageBreakBefore w:val="0"/>
        <w:widowControl/>
        <w:kinsoku/>
        <w:wordWrap/>
        <w:overflowPunct/>
        <w:topLinePunct w:val="0"/>
        <w:autoSpaceDE/>
        <w:autoSpaceDN/>
        <w:bidi w:val="0"/>
        <w:adjustRightInd/>
        <w:snapToGrid/>
        <w:spacing w:after="17" w:line="269" w:lineRule="auto"/>
        <w:ind w:left="734" w:right="14" w:firstLine="0"/>
        <w:jc w:val="both"/>
        <w:textAlignment w:val="auto"/>
        <w:rPr>
          <w:rFonts w:hint="default" w:cs="Arial"/>
          <w:sz w:val="22"/>
          <w:szCs w:val="22"/>
          <w:rtl w:val="0"/>
          <w:lang w:val="en-PH"/>
        </w:rPr>
      </w:pPr>
      <w:r>
        <w:rPr>
          <w:rFonts w:hint="default" w:ascii="Arial" w:hAnsi="Arial" w:cs="Arial"/>
          <w:rtl w:val="0"/>
        </w:rPr>
        <w:t xml:space="preserve">The study aims to test and evaluate the proposed Intelligent Stock and Sales Analysis System to determine its effectiveness and acceptability among users. System evaluation is important because it measures whether the proposed system meets user </w:t>
      </w:r>
      <w:r>
        <w:rPr>
          <w:rFonts w:hint="default" w:ascii="Arial" w:hAnsi="Arial" w:cs="Arial"/>
          <w:sz w:val="22"/>
          <w:szCs w:val="22"/>
          <w:rtl w:val="0"/>
        </w:rPr>
        <w:t>requirements and operational objectives</w:t>
      </w:r>
      <w:r>
        <w:rPr>
          <w:rFonts w:hint="default" w:cs="Arial"/>
          <w:sz w:val="22"/>
          <w:szCs w:val="22"/>
          <w:rtl w:val="0"/>
          <w:lang w:val="en-PH"/>
        </w:rPr>
        <w:t>.</w:t>
      </w:r>
    </w:p>
    <w:p w14:paraId="7DD8A1FA">
      <w:pPr>
        <w:keepNext w:val="0"/>
        <w:keepLines w:val="0"/>
        <w:pageBreakBefore w:val="0"/>
        <w:widowControl/>
        <w:kinsoku/>
        <w:wordWrap/>
        <w:overflowPunct/>
        <w:topLinePunct w:val="0"/>
        <w:autoSpaceDE/>
        <w:autoSpaceDN/>
        <w:bidi w:val="0"/>
        <w:adjustRightInd/>
        <w:snapToGrid/>
        <w:spacing w:after="17" w:line="269" w:lineRule="auto"/>
        <w:ind w:left="734" w:right="14" w:firstLine="0"/>
        <w:jc w:val="both"/>
        <w:textAlignment w:val="auto"/>
        <w:rPr>
          <w:rFonts w:hint="default" w:cs="Arial"/>
          <w:sz w:val="22"/>
          <w:szCs w:val="22"/>
          <w:rtl w:val="0"/>
          <w:lang w:val="en-PH"/>
        </w:rPr>
      </w:pPr>
    </w:p>
    <w:p w14:paraId="63CF28F5">
      <w:pPr>
        <w:keepNext w:val="0"/>
        <w:keepLines w:val="0"/>
        <w:pageBreakBefore w:val="0"/>
        <w:widowControl/>
        <w:kinsoku/>
        <w:wordWrap/>
        <w:overflowPunct/>
        <w:topLinePunct w:val="0"/>
        <w:autoSpaceDE/>
        <w:autoSpaceDN/>
        <w:bidi w:val="0"/>
        <w:adjustRightInd/>
        <w:snapToGrid/>
        <w:spacing w:after="17" w:line="269" w:lineRule="auto"/>
        <w:ind w:left="734" w:right="14" w:firstLine="0"/>
        <w:jc w:val="both"/>
        <w:textAlignment w:val="auto"/>
        <w:rPr>
          <w:rFonts w:hint="default" w:ascii="Arial" w:hAnsi="Arial" w:cs="Arial"/>
          <w:rtl w:val="0"/>
        </w:rPr>
      </w:pPr>
      <w:r>
        <w:rPr>
          <w:rFonts w:hint="default" w:ascii="Arial" w:hAnsi="Arial" w:cs="Arial"/>
          <w:rtl w:val="0"/>
        </w:rPr>
        <w:t>The functionality of the system will be evaluated to determine whether all features operate correctly and perform their intended tasks. This includes evaluating inventory monitoring, sales recording, report generation, and analytical functions.</w:t>
      </w:r>
    </w:p>
    <w:p w14:paraId="00413E50">
      <w:pPr>
        <w:keepNext w:val="0"/>
        <w:keepLines w:val="0"/>
        <w:pageBreakBefore w:val="0"/>
        <w:widowControl/>
        <w:kinsoku/>
        <w:wordWrap/>
        <w:overflowPunct/>
        <w:topLinePunct w:val="0"/>
        <w:autoSpaceDE/>
        <w:autoSpaceDN/>
        <w:bidi w:val="0"/>
        <w:adjustRightInd/>
        <w:snapToGrid/>
        <w:spacing w:after="17" w:line="269" w:lineRule="auto"/>
        <w:ind w:left="734" w:right="14" w:firstLine="0"/>
        <w:jc w:val="both"/>
        <w:textAlignment w:val="auto"/>
        <w:rPr>
          <w:rFonts w:hint="default" w:ascii="Arial" w:hAnsi="Arial" w:cs="Arial"/>
          <w:rtl w:val="0"/>
        </w:rPr>
      </w:pPr>
    </w:p>
    <w:p w14:paraId="4F8B6C32">
      <w:pPr>
        <w:keepNext w:val="0"/>
        <w:keepLines w:val="0"/>
        <w:pageBreakBefore w:val="0"/>
        <w:widowControl/>
        <w:kinsoku/>
        <w:wordWrap/>
        <w:overflowPunct/>
        <w:topLinePunct w:val="0"/>
        <w:autoSpaceDE/>
        <w:autoSpaceDN/>
        <w:bidi w:val="0"/>
        <w:adjustRightInd/>
        <w:snapToGrid/>
        <w:spacing w:after="17" w:line="269" w:lineRule="auto"/>
        <w:ind w:left="734" w:right="14" w:firstLine="0"/>
        <w:jc w:val="both"/>
        <w:textAlignment w:val="auto"/>
        <w:rPr>
          <w:rFonts w:hint="default" w:ascii="Arial" w:hAnsi="Arial" w:cs="Arial"/>
        </w:rPr>
      </w:pPr>
      <w:r>
        <w:rPr>
          <w:rFonts w:hint="default" w:ascii="Arial" w:hAnsi="Arial" w:cs="Arial"/>
          <w:rtl w:val="0"/>
        </w:rPr>
        <w:t>Usability evaluation focuses on determining whether the system is easy to use and understand. User-friendly systems improve employee productivity and reduce operational difficulties</w:t>
      </w:r>
    </w:p>
    <w:p w14:paraId="10D732B6">
      <w:pPr>
        <w:keepNext w:val="0"/>
        <w:keepLines w:val="0"/>
        <w:pageBreakBefore w:val="0"/>
        <w:widowControl/>
        <w:kinsoku/>
        <w:wordWrap/>
        <w:overflowPunct/>
        <w:topLinePunct w:val="0"/>
        <w:autoSpaceDE/>
        <w:autoSpaceDN/>
        <w:bidi w:val="0"/>
        <w:adjustRightInd/>
        <w:snapToGrid/>
        <w:spacing w:after="17" w:line="269" w:lineRule="auto"/>
        <w:ind w:left="734" w:right="14" w:firstLine="0"/>
        <w:jc w:val="both"/>
        <w:textAlignment w:val="auto"/>
        <w:rPr>
          <w:rFonts w:hint="default" w:ascii="Arial" w:hAnsi="Arial" w:cs="Arial"/>
          <w:rtl w:val="0"/>
        </w:rPr>
      </w:pPr>
      <w:r>
        <w:rPr>
          <w:rFonts w:hint="default" w:ascii="Arial" w:hAnsi="Arial" w:cs="Arial"/>
          <w:rtl w:val="0"/>
        </w:rPr>
        <w:t>Reliability testing evaluates the consistency and stability of the system during operation. The system must perform transactions accurately and maintain proper functionality without frequent errors or failures.</w:t>
      </w:r>
    </w:p>
    <w:p w14:paraId="486BBEDE">
      <w:pPr>
        <w:keepNext w:val="0"/>
        <w:keepLines w:val="0"/>
        <w:pageBreakBefore w:val="0"/>
        <w:widowControl/>
        <w:kinsoku/>
        <w:wordWrap/>
        <w:overflowPunct/>
        <w:topLinePunct w:val="0"/>
        <w:autoSpaceDE/>
        <w:autoSpaceDN/>
        <w:bidi w:val="0"/>
        <w:adjustRightInd/>
        <w:snapToGrid/>
        <w:spacing w:after="17" w:line="269" w:lineRule="auto"/>
        <w:ind w:left="734" w:right="14" w:firstLine="0"/>
        <w:jc w:val="both"/>
        <w:textAlignment w:val="auto"/>
        <w:rPr>
          <w:rFonts w:hint="default" w:ascii="Arial" w:hAnsi="Arial" w:cs="Arial"/>
          <w:rtl w:val="0"/>
        </w:rPr>
      </w:pPr>
    </w:p>
    <w:p w14:paraId="37733588">
      <w:pPr>
        <w:keepNext w:val="0"/>
        <w:keepLines w:val="0"/>
        <w:pageBreakBefore w:val="0"/>
        <w:widowControl/>
        <w:kinsoku/>
        <w:wordWrap/>
        <w:overflowPunct/>
        <w:topLinePunct w:val="0"/>
        <w:autoSpaceDE/>
        <w:autoSpaceDN/>
        <w:bidi w:val="0"/>
        <w:adjustRightInd/>
        <w:snapToGrid/>
        <w:spacing w:after="17" w:line="269" w:lineRule="auto"/>
        <w:ind w:left="734" w:right="14" w:firstLine="0"/>
        <w:jc w:val="both"/>
        <w:textAlignment w:val="auto"/>
        <w:rPr>
          <w:rFonts w:hint="default" w:cs="Arial"/>
          <w:rtl w:val="0"/>
          <w:lang w:val="en-PH"/>
        </w:rPr>
      </w:pPr>
      <w:r>
        <w:rPr>
          <w:rFonts w:hint="default" w:ascii="Arial" w:hAnsi="Arial" w:cs="Arial"/>
          <w:rtl w:val="0"/>
        </w:rPr>
        <w:t>Efficiency evaluation focuses on the speed and responsiveness of the system. Transactions and report generation should be completed quickly to support smooth business operations</w:t>
      </w:r>
      <w:r>
        <w:rPr>
          <w:rFonts w:hint="default" w:cs="Arial"/>
          <w:rtl w:val="0"/>
          <w:lang w:val="en-PH"/>
        </w:rPr>
        <w:t>.</w:t>
      </w:r>
    </w:p>
    <w:p w14:paraId="5F98506A">
      <w:pPr>
        <w:keepNext w:val="0"/>
        <w:keepLines w:val="0"/>
        <w:pageBreakBefore w:val="0"/>
        <w:widowControl/>
        <w:kinsoku/>
        <w:wordWrap/>
        <w:overflowPunct/>
        <w:topLinePunct w:val="0"/>
        <w:autoSpaceDE/>
        <w:autoSpaceDN/>
        <w:bidi w:val="0"/>
        <w:adjustRightInd/>
        <w:snapToGrid/>
        <w:spacing w:after="17" w:line="269" w:lineRule="auto"/>
        <w:ind w:left="734" w:right="14" w:firstLine="0"/>
        <w:jc w:val="both"/>
        <w:textAlignment w:val="auto"/>
        <w:rPr>
          <w:rFonts w:hint="default" w:cs="Arial"/>
          <w:rtl w:val="0"/>
          <w:lang w:val="en-PH"/>
        </w:rPr>
      </w:pPr>
    </w:p>
    <w:p w14:paraId="3FA57A6F">
      <w:pPr>
        <w:keepNext w:val="0"/>
        <w:keepLines w:val="0"/>
        <w:pageBreakBefore w:val="0"/>
        <w:widowControl/>
        <w:kinsoku/>
        <w:wordWrap/>
        <w:overflowPunct/>
        <w:topLinePunct w:val="0"/>
        <w:autoSpaceDE/>
        <w:autoSpaceDN/>
        <w:bidi w:val="0"/>
        <w:adjustRightInd/>
        <w:snapToGrid/>
        <w:spacing w:after="17" w:line="269" w:lineRule="auto"/>
        <w:ind w:left="734" w:right="14" w:firstLine="0"/>
        <w:jc w:val="both"/>
        <w:textAlignment w:val="auto"/>
        <w:rPr>
          <w:rFonts w:hint="default" w:ascii="Arial" w:hAnsi="Arial" w:cs="Arial"/>
          <w:rtl w:val="0"/>
        </w:rPr>
      </w:pPr>
      <w:r>
        <w:rPr>
          <w:rFonts w:hint="default" w:ascii="Arial" w:hAnsi="Arial" w:cs="Arial"/>
          <w:rtl w:val="0"/>
        </w:rPr>
        <w:t>Performance testing also examines how the system handles multiple records and       transactions within the database. The system should remain stable and efficient even as   inventory data increases.</w:t>
      </w:r>
    </w:p>
    <w:p w14:paraId="4A83A179">
      <w:pPr>
        <w:keepNext w:val="0"/>
        <w:keepLines w:val="0"/>
        <w:pageBreakBefore w:val="0"/>
        <w:widowControl/>
        <w:kinsoku/>
        <w:wordWrap/>
        <w:overflowPunct/>
        <w:topLinePunct w:val="0"/>
        <w:autoSpaceDE/>
        <w:autoSpaceDN/>
        <w:bidi w:val="0"/>
        <w:adjustRightInd/>
        <w:snapToGrid/>
        <w:spacing w:after="17" w:line="269" w:lineRule="auto"/>
        <w:ind w:left="734" w:right="14" w:firstLine="0"/>
        <w:jc w:val="both"/>
        <w:textAlignment w:val="auto"/>
        <w:rPr>
          <w:rFonts w:hint="default" w:ascii="Arial" w:hAnsi="Arial" w:cs="Arial"/>
          <w:rtl w:val="0"/>
        </w:rPr>
      </w:pPr>
    </w:p>
    <w:p w14:paraId="43226425">
      <w:pPr>
        <w:keepNext w:val="0"/>
        <w:keepLines w:val="0"/>
        <w:pageBreakBefore w:val="0"/>
        <w:widowControl/>
        <w:kinsoku/>
        <w:wordWrap/>
        <w:overflowPunct/>
        <w:topLinePunct w:val="0"/>
        <w:autoSpaceDE/>
        <w:autoSpaceDN/>
        <w:bidi w:val="0"/>
        <w:adjustRightInd/>
        <w:snapToGrid/>
        <w:spacing w:after="17" w:line="269" w:lineRule="auto"/>
        <w:ind w:left="734" w:right="14" w:firstLine="0"/>
        <w:jc w:val="both"/>
        <w:textAlignment w:val="auto"/>
        <w:rPr>
          <w:rFonts w:hint="default" w:cs="Arial"/>
          <w:rtl w:val="0"/>
          <w:lang w:val="en-PH"/>
        </w:rPr>
      </w:pPr>
      <w:r>
        <w:rPr>
          <w:rFonts w:hint="default" w:ascii="Arial" w:hAnsi="Arial" w:cs="Arial"/>
          <w:rtl w:val="0"/>
        </w:rPr>
        <w:t>The evaluation process may involve gathering feedback from users such as business owners, employees, or IT experts. Their assessments will help determine the strengths and weaknesses of the system and identify areas for improvement</w:t>
      </w:r>
      <w:r>
        <w:rPr>
          <w:rFonts w:hint="default" w:cs="Arial"/>
          <w:rtl w:val="0"/>
          <w:lang w:val="en-PH"/>
        </w:rPr>
        <w:t>.</w:t>
      </w:r>
    </w:p>
    <w:p w14:paraId="48C29C06">
      <w:pPr>
        <w:keepNext w:val="0"/>
        <w:keepLines w:val="0"/>
        <w:pageBreakBefore w:val="0"/>
        <w:widowControl/>
        <w:kinsoku/>
        <w:wordWrap/>
        <w:overflowPunct/>
        <w:topLinePunct w:val="0"/>
        <w:autoSpaceDE/>
        <w:autoSpaceDN/>
        <w:bidi w:val="0"/>
        <w:adjustRightInd/>
        <w:snapToGrid/>
        <w:spacing w:after="17" w:line="269" w:lineRule="auto"/>
        <w:ind w:left="734" w:right="14" w:firstLine="0"/>
        <w:jc w:val="both"/>
        <w:textAlignment w:val="auto"/>
        <w:rPr>
          <w:rFonts w:hint="default" w:cs="Arial"/>
          <w:rtl w:val="0"/>
          <w:lang w:val="en-PH"/>
        </w:rPr>
      </w:pPr>
    </w:p>
    <w:p w14:paraId="5103E355">
      <w:pPr>
        <w:keepNext w:val="0"/>
        <w:keepLines w:val="0"/>
        <w:pageBreakBefore w:val="0"/>
        <w:widowControl/>
        <w:kinsoku/>
        <w:wordWrap/>
        <w:overflowPunct/>
        <w:topLinePunct w:val="0"/>
        <w:autoSpaceDE/>
        <w:autoSpaceDN/>
        <w:bidi w:val="0"/>
        <w:adjustRightInd/>
        <w:snapToGrid/>
        <w:spacing w:after="17" w:line="269" w:lineRule="auto"/>
        <w:ind w:left="734" w:right="14" w:firstLine="0"/>
        <w:jc w:val="both"/>
        <w:textAlignment w:val="auto"/>
        <w:rPr>
          <w:rFonts w:hint="default" w:cs="Arial"/>
          <w:rtl w:val="0"/>
          <w:lang w:val="en-PH"/>
        </w:rPr>
      </w:pPr>
    </w:p>
    <w:p w14:paraId="000000A1">
      <w:pPr>
        <w:pStyle w:val="4"/>
        <w:ind w:left="0" w:leftChars="0" w:firstLine="0" w:firstLineChars="0"/>
        <w:jc w:val="both"/>
        <w:rPr>
          <w:rFonts w:hint="default" w:ascii="Arial" w:hAnsi="Arial" w:cs="Arial"/>
          <w:rtl w:val="0"/>
        </w:rPr>
      </w:pPr>
      <w:r>
        <w:rPr>
          <w:rFonts w:hint="default" w:ascii="Arial" w:hAnsi="Arial" w:cs="Arial"/>
          <w:rtl w:val="0"/>
        </w:rPr>
        <w:t>1.4 Scope and Delimitation</w:t>
      </w:r>
    </w:p>
    <w:p w14:paraId="5CD34CA1">
      <w:pPr>
        <w:rPr>
          <w:rFonts w:hint="default"/>
        </w:rPr>
      </w:pPr>
    </w:p>
    <w:p w14:paraId="000000A2">
      <w:pPr>
        <w:spacing w:after="257"/>
        <w:ind w:left="19" w:right="14" w:firstLine="52"/>
        <w:jc w:val="both"/>
        <w:rPr>
          <w:rFonts w:hint="default" w:ascii="Arial" w:hAnsi="Arial" w:cs="Arial"/>
        </w:rPr>
      </w:pPr>
      <w:r>
        <w:rPr>
          <w:rFonts w:hint="default" w:ascii="Arial" w:hAnsi="Arial" w:cs="Arial"/>
          <w:rtl w:val="0"/>
        </w:rPr>
        <w:t>The study focuses on the development of a web-based inventory and sales analysis system for a cleaning supply distributor. The system will include product management, stock monitoring, sales recording, report generation, and basic sales analytics.The proposed system aims to improve inventory monitoring, sales recording, report generation, and decision-making processes through automation and digital data management. The system is specifically developed to address common inventory-related problems experienced by small-scale cleaning supply distributors, such as inaccurate stock monitoring, delayed report preparation, manual inventory recording, stock discrepancies, and inefficient tracking of product movement.</w:t>
      </w:r>
    </w:p>
    <w:p w14:paraId="000000A3">
      <w:pPr>
        <w:spacing w:after="257"/>
        <w:ind w:left="19" w:right="14" w:firstLine="52"/>
        <w:jc w:val="both"/>
        <w:rPr>
          <w:rFonts w:hint="default" w:ascii="Arial" w:hAnsi="Arial" w:cs="Arial"/>
        </w:rPr>
      </w:pPr>
      <w:r>
        <w:rPr>
          <w:rFonts w:hint="default" w:ascii="Arial" w:hAnsi="Arial" w:cs="Arial"/>
          <w:rtl w:val="0"/>
        </w:rPr>
        <w:t>The scope of the study includes the development of an inventory management module that allows users to record, update, organize, and monitor cleaning supply products. The system will enable employees and managers to maintain digital records of inventory items, including product names, descriptions, categories, quantities, unit prices, and stock status. The inventory module will support real-time updating of stock levels whenever stock-in or stock-out transactions occur. Through this functionality, the proposed system seeks to improve inventory accuracy and reduce inconsistencies between recorded inventory and actual physical stock.</w:t>
      </w:r>
    </w:p>
    <w:p w14:paraId="000000A4">
      <w:pPr>
        <w:spacing w:after="257"/>
        <w:ind w:left="19" w:right="14" w:firstLine="52"/>
        <w:jc w:val="both"/>
        <w:rPr>
          <w:rFonts w:hint="default" w:ascii="Arial" w:hAnsi="Arial" w:cs="Arial"/>
        </w:rPr>
      </w:pPr>
      <w:r>
        <w:rPr>
          <w:rFonts w:hint="default" w:ascii="Arial" w:hAnsi="Arial" w:cs="Arial"/>
          <w:rtl w:val="0"/>
        </w:rPr>
        <w:t>The study also covers the development of a stock monitoring feature that allows users to track inventory movement efficiently. This feature will provide updated information regarding available stocks, low-stock items, and product availability. Users will be able to monitor inventory transactions and determine whether products need replenishment. The stock monitoring module is expected to reduce the risks of stock shortages and overstocking by providing immediate visibility into inventory levels.</w:t>
      </w:r>
    </w:p>
    <w:p w14:paraId="000000A5">
      <w:pPr>
        <w:spacing w:after="257"/>
        <w:ind w:left="0" w:right="14" w:firstLine="0"/>
        <w:jc w:val="both"/>
        <w:rPr>
          <w:rFonts w:hint="default" w:ascii="Arial" w:hAnsi="Arial" w:cs="Arial"/>
        </w:rPr>
      </w:pPr>
      <w:r>
        <w:rPr>
          <w:rFonts w:hint="default" w:ascii="Arial" w:hAnsi="Arial" w:cs="Arial"/>
          <w:rtl w:val="0"/>
        </w:rPr>
        <w:t>Another important scope of the study is the sales recording and transaction management component. The proposed system will allow users to record customer purchases and automatically deduct sold products from the inventory database. Sales transactions will be stored systematically in the system database to ensure proper documentation and retrieval of transaction histories. This feature will improve transaction accuracy and reduce the time required for manual sales recording.</w:t>
      </w:r>
    </w:p>
    <w:p w14:paraId="000000A6">
      <w:pPr>
        <w:spacing w:after="257"/>
        <w:ind w:left="0" w:right="14" w:firstLine="0"/>
        <w:jc w:val="both"/>
        <w:rPr>
          <w:rFonts w:hint="default" w:ascii="Arial" w:hAnsi="Arial" w:cs="Arial"/>
        </w:rPr>
      </w:pPr>
      <w:r>
        <w:rPr>
          <w:rFonts w:hint="default" w:ascii="Arial" w:hAnsi="Arial" w:cs="Arial"/>
          <w:rtl w:val="0"/>
        </w:rPr>
        <w:t>The study also includes the implementation of automated report generation. The system will generate inventory reports, sales summaries, stock movement reports, and product performance reports automatically. Managers and authorized users will be able to retrieve reports instantly without manually preparing spreadsheets or handwritten summaries. Automated reporting aims to improve the reliability, accessibility, and efficiency of business documentation processes.</w:t>
      </w:r>
    </w:p>
    <w:p w14:paraId="000000A7">
      <w:pPr>
        <w:spacing w:after="257"/>
        <w:ind w:left="0" w:right="14" w:firstLine="0"/>
        <w:jc w:val="both"/>
        <w:rPr>
          <w:rFonts w:hint="default" w:ascii="Arial" w:hAnsi="Arial" w:cs="Arial"/>
        </w:rPr>
      </w:pPr>
      <w:r>
        <w:rPr>
          <w:rFonts w:hint="default" w:ascii="Arial" w:hAnsi="Arial" w:cs="Arial"/>
          <w:rtl w:val="0"/>
        </w:rPr>
        <w:t>In addition, the proposed system includes basic sales analytics functionalities. The analytics component will analyze sales and inventory data to identify fast-moving and slow-moving products. Through graphical summaries and statistical reports, management can evaluate product demand patterns and make more informed purchasing and inventory decisions. The analytics feature will help the business understand inventory behavior and improve stock management practices.</w:t>
      </w:r>
    </w:p>
    <w:p w14:paraId="000000A8">
      <w:pPr>
        <w:spacing w:after="257"/>
        <w:ind w:left="0" w:right="14" w:firstLine="0"/>
        <w:jc w:val="both"/>
        <w:rPr>
          <w:rFonts w:hint="default" w:ascii="Arial" w:hAnsi="Arial" w:cs="Arial"/>
        </w:rPr>
      </w:pPr>
      <w:r>
        <w:rPr>
          <w:rFonts w:hint="default" w:ascii="Arial" w:hAnsi="Arial" w:cs="Arial"/>
          <w:rtl w:val="0"/>
        </w:rPr>
        <w:t>The study further includes the development of a centralized database system for storing inventory and sales information. The database will ensure that all records are organized, updated, and securely maintained within the system. Centralized data storage will improve information accessibility and reduce the risks associated with lost or damaged records commonly experienced in manual inventory systems.</w:t>
      </w:r>
    </w:p>
    <w:p w14:paraId="000000A9">
      <w:pPr>
        <w:spacing w:after="257"/>
        <w:ind w:left="0" w:right="14" w:firstLine="0"/>
        <w:jc w:val="both"/>
        <w:rPr>
          <w:rFonts w:hint="default" w:ascii="Arial" w:hAnsi="Arial" w:cs="Arial"/>
        </w:rPr>
      </w:pPr>
      <w:r>
        <w:rPr>
          <w:rFonts w:hint="default" w:ascii="Arial" w:hAnsi="Arial" w:cs="Arial"/>
          <w:rtl w:val="0"/>
        </w:rPr>
        <w:t>The system will also include user authentication and account management functionalities. Authorized users such as administrators and staff members will have controlled access to system features based on their assigned roles. This functionality aims to improve data security and accountability within the inventory management process.</w:t>
      </w:r>
    </w:p>
    <w:p w14:paraId="000000AA">
      <w:pPr>
        <w:spacing w:after="257"/>
        <w:ind w:left="0" w:right="14" w:firstLine="0"/>
        <w:jc w:val="both"/>
        <w:rPr>
          <w:rFonts w:hint="default" w:ascii="Arial" w:hAnsi="Arial" w:cs="Arial"/>
        </w:rPr>
      </w:pPr>
      <w:r>
        <w:rPr>
          <w:rFonts w:hint="default" w:ascii="Arial" w:hAnsi="Arial" w:cs="Arial"/>
          <w:rtl w:val="0"/>
        </w:rPr>
        <w:t>The scope of the study is limited to a single cleaning supply distribution business operating within a small-scale business environment. The proposed system is intended to support the inventory and sales management activities of one organization only. It is not designed for large enterprises, nationwide distribution companies, or businesses with multiple branches operating simultaneously.</w:t>
      </w:r>
    </w:p>
    <w:p w14:paraId="000000AB">
      <w:pPr>
        <w:spacing w:after="257"/>
        <w:ind w:left="0" w:right="14" w:firstLine="0"/>
        <w:jc w:val="both"/>
        <w:rPr>
          <w:rFonts w:hint="default" w:ascii="Arial" w:hAnsi="Arial" w:cs="Arial"/>
        </w:rPr>
      </w:pPr>
      <w:r>
        <w:rPr>
          <w:rFonts w:hint="default" w:ascii="Arial" w:hAnsi="Arial" w:cs="Arial"/>
          <w:rtl w:val="0"/>
        </w:rPr>
        <w:t>The proposed system is developed primarily for academic and research purposes. As such, the system will serve as a functional prototype demonstrating how inventory automation and sales analysis can improve operational efficiency within a cleaning supply distribution business. The system is not intended for immediate large-scale commercial deployment or enterprise-level implementation.</w:t>
      </w:r>
    </w:p>
    <w:p w14:paraId="000000AC">
      <w:pPr>
        <w:spacing w:after="257"/>
        <w:ind w:left="0" w:right="14" w:firstLine="0"/>
        <w:jc w:val="both"/>
        <w:rPr>
          <w:rFonts w:hint="default" w:ascii="Arial" w:hAnsi="Arial" w:cs="Arial"/>
        </w:rPr>
      </w:pPr>
      <w:r>
        <w:rPr>
          <w:rFonts w:hint="default" w:ascii="Arial" w:hAnsi="Arial" w:cs="Arial"/>
          <w:rtl w:val="0"/>
        </w:rPr>
        <w:t>The proposed system is developed primarily for academic and research purposes. As such, the system will serve as a functional prototype demonstrating how inventory automation and sales analysis can improve operational efficiency within a cleaning supply distribution business. The system is not intended for immediate large-scale commercial deployment or enterprise-level implementation.</w:t>
      </w:r>
    </w:p>
    <w:p w14:paraId="000000AD">
      <w:pPr>
        <w:spacing w:after="257"/>
        <w:ind w:left="0" w:right="14" w:firstLine="0"/>
        <w:jc w:val="both"/>
        <w:rPr>
          <w:rFonts w:hint="default" w:ascii="Arial" w:hAnsi="Arial" w:cs="Arial"/>
        </w:rPr>
      </w:pPr>
      <w:r>
        <w:rPr>
          <w:rFonts w:hint="default" w:ascii="Arial" w:hAnsi="Arial" w:cs="Arial"/>
          <w:rtl w:val="0"/>
        </w:rPr>
        <w:t>Although the study incorporates basic sales analytics and inventory monitoring features, it does not include advanced artificial intelligence technologies such as machine learning algorithms, predictive analytics, or automated forecasting models. The system will not generate highly advanced demand predictions or perform complex market behavior analyses. Instead, the analytics component will focus on basic inventory and sales trend analysis using recorded transaction data.</w:t>
      </w:r>
    </w:p>
    <w:p w14:paraId="000000AE">
      <w:pPr>
        <w:spacing w:after="257"/>
        <w:ind w:left="0" w:right="14" w:firstLine="0"/>
        <w:jc w:val="both"/>
        <w:rPr>
          <w:rFonts w:hint="default" w:ascii="Arial" w:hAnsi="Arial" w:cs="Arial"/>
        </w:rPr>
      </w:pPr>
      <w:r>
        <w:rPr>
          <w:rFonts w:hint="default" w:ascii="Arial" w:hAnsi="Arial" w:cs="Arial"/>
          <w:rtl w:val="0"/>
        </w:rPr>
        <w:t>The study also excludes multi-branch synchronization and cloud-based enterprise networking capabilities. The proposed system is intended to operate within a single business location only. Inventory synchronization across multiple branches or warehouses is beyond the scope of the study. Similarly, integration with external supplier systems, online payment gateways, and third-party logistics services will not be included in the system design.</w:t>
      </w:r>
    </w:p>
    <w:p w14:paraId="000000B0">
      <w:pPr>
        <w:spacing w:after="257"/>
        <w:ind w:left="0" w:right="14" w:firstLine="0"/>
        <w:jc w:val="both"/>
        <w:rPr>
          <w:rFonts w:hint="default" w:ascii="Arial" w:hAnsi="Arial" w:cs="Arial"/>
        </w:rPr>
      </w:pPr>
      <w:r>
        <w:rPr>
          <w:rFonts w:hint="default" w:ascii="Arial" w:hAnsi="Arial" w:cs="Arial"/>
          <w:rtl w:val="0"/>
        </w:rPr>
        <w:t>Furthermore, the system will not include advanced barcode scanning hardware integration, mobile application support, biometric authentication, or Internet of Things (IoT)-based inventory monitoring technologies. While these technologies may improve inventory management efficiency, they are not included due to time limitations, technical constraints, and the academic nature of the project.</w:t>
      </w:r>
    </w:p>
    <w:p w14:paraId="000000B1">
      <w:pPr>
        <w:spacing w:after="257"/>
        <w:ind w:left="0" w:right="14" w:firstLine="0"/>
        <w:jc w:val="both"/>
        <w:rPr>
          <w:rFonts w:hint="default" w:ascii="Arial" w:hAnsi="Arial" w:cs="Arial"/>
        </w:rPr>
      </w:pPr>
      <w:r>
        <w:rPr>
          <w:rFonts w:hint="default" w:ascii="Arial" w:hAnsi="Arial" w:cs="Arial"/>
          <w:rtl w:val="0"/>
        </w:rPr>
        <w:t>The proposed system is also limited in terms of financial and accounting functionalities. Although the system records sales transactions and inventory data, it does not perform comprehensive accounting processes such as payroll management, tax computation, budgeting, or financial auditing. The focus of the study remains primarily on inventory monitoring, stock control, sales recording, and basic sales analysis.</w:t>
      </w:r>
    </w:p>
    <w:p w14:paraId="000000B2">
      <w:pPr>
        <w:spacing w:after="257"/>
        <w:ind w:left="0" w:right="14" w:firstLine="0"/>
        <w:jc w:val="both"/>
        <w:rPr>
          <w:rFonts w:hint="default" w:ascii="Arial" w:hAnsi="Arial" w:cs="Arial"/>
        </w:rPr>
      </w:pPr>
      <w:r>
        <w:rPr>
          <w:rFonts w:hint="default" w:ascii="Arial" w:hAnsi="Arial" w:cs="Arial"/>
          <w:rtl w:val="0"/>
        </w:rPr>
        <w:t>Another limitation of the study involves user testing and evaluation. The evaluation process will involve selected users, employees, and evaluators within the scope of the academic project. The system’s effectiveness will be measured based on functionality, usability, reliability, and performance within a limited testing environment. Long-term operational performance and commercial scalability testing are beyond the scope of the study.</w:t>
      </w:r>
    </w:p>
    <w:p w14:paraId="000000B3">
      <w:pPr>
        <w:spacing w:after="257"/>
        <w:ind w:left="0" w:right="14" w:firstLine="0"/>
        <w:jc w:val="both"/>
        <w:rPr>
          <w:rFonts w:hint="default" w:ascii="Arial" w:hAnsi="Arial" w:cs="Arial"/>
        </w:rPr>
      </w:pPr>
      <w:r>
        <w:rPr>
          <w:rFonts w:hint="default" w:ascii="Arial" w:hAnsi="Arial" w:cs="Arial"/>
          <w:rtl w:val="0"/>
        </w:rPr>
        <w:t>The study is also limited by available technological resources, development time, and research constraints. The proposed system may require further improvements, additional security enhancements, and scalability modifications before it can be implemented in a real-world commercial setting. Future developers and researchers may expand the system by integrating advanced analytics, forecasting tools, cloud technologies, mobile accessibility, and enterprise-level functionalities.</w:t>
      </w:r>
    </w:p>
    <w:p w14:paraId="000000B4">
      <w:pPr>
        <w:spacing w:after="257"/>
        <w:ind w:left="0" w:right="14" w:firstLine="0"/>
        <w:jc w:val="both"/>
        <w:rPr>
          <w:rFonts w:hint="default" w:ascii="Arial" w:hAnsi="Arial" w:cs="Arial"/>
        </w:rPr>
      </w:pPr>
      <w:r>
        <w:rPr>
          <w:rFonts w:hint="default" w:ascii="Arial" w:hAnsi="Arial" w:cs="Arial"/>
          <w:rtl w:val="0"/>
        </w:rPr>
        <w:t>Despite these limitations, the study aims to provide a practical and effective inventory and sales management solution suitable for small-scale cleaning supply distributors. The proposed system demonstrates how computerized inventory technologies can improve operational efficiency, reporting accuracy, inventory control, and decision-making processes within a business environment.</w:t>
      </w:r>
    </w:p>
    <w:p w14:paraId="000000B5">
      <w:pPr>
        <w:spacing w:after="851"/>
        <w:ind w:left="19" w:right="14" w:firstLine="52"/>
        <w:jc w:val="both"/>
        <w:rPr>
          <w:rFonts w:hint="default" w:ascii="Arial" w:hAnsi="Arial" w:cs="Arial"/>
        </w:rPr>
      </w:pPr>
      <w:r>
        <w:rPr>
          <w:rFonts w:hint="default" w:ascii="Arial" w:hAnsi="Arial" w:cs="Arial"/>
          <w:rtl w:val="0"/>
        </w:rPr>
        <w:t>The system will be developed as a prototype for academic purposes only. It will not include advanced AI forecasting models, multi-branch synchronization, or large-scale commercial deployment.</w:t>
      </w:r>
    </w:p>
    <w:p w14:paraId="000000B6">
      <w:pPr>
        <w:pStyle w:val="4"/>
        <w:ind w:left="-5" w:firstLine="0"/>
        <w:jc w:val="both"/>
        <w:rPr>
          <w:rFonts w:hint="default" w:ascii="Arial" w:hAnsi="Arial" w:cs="Arial"/>
        </w:rPr>
      </w:pPr>
      <w:r>
        <w:rPr>
          <w:rFonts w:hint="default" w:ascii="Arial" w:hAnsi="Arial" w:cs="Arial"/>
          <w:rtl w:val="0"/>
        </w:rPr>
        <w:t>1.5 Significance of the Study</w:t>
      </w:r>
    </w:p>
    <w:p w14:paraId="000000B7">
      <w:pPr>
        <w:jc w:val="both"/>
        <w:rPr>
          <w:rFonts w:hint="default" w:ascii="Arial" w:hAnsi="Arial" w:cs="Arial"/>
        </w:rPr>
      </w:pPr>
      <w:r>
        <w:rPr>
          <w:rFonts w:hint="default" w:ascii="Arial" w:hAnsi="Arial" w:cs="Arial"/>
          <w:rtl w:val="0"/>
        </w:rPr>
        <w:t>The development of an intelligent inventory and sales analysis system is significant because it provides technological solutions to common inventory management challenges experienced by cleaning supply distribution businesses. Inventory management is one of the most essential operational functions in product distribution because it directly affects product availability, customer satisfaction, operational efficiency, and overall business profitability. Through the implementation of an automated and computerized inventory system, businesses can improve stock monitoring, sales recording, reporting accuracy, and decision-making processes.</w:t>
      </w:r>
    </w:p>
    <w:p w14:paraId="000000B8">
      <w:pPr>
        <w:jc w:val="both"/>
        <w:rPr>
          <w:rFonts w:hint="default" w:ascii="Arial" w:hAnsi="Arial" w:cs="Arial"/>
        </w:rPr>
      </w:pPr>
    </w:p>
    <w:p w14:paraId="31135C6B">
      <w:pPr>
        <w:jc w:val="both"/>
        <w:rPr>
          <w:rFonts w:hint="default" w:ascii="Arial" w:hAnsi="Arial" w:cs="Arial"/>
        </w:rPr>
      </w:pPr>
    </w:p>
    <w:p w14:paraId="000000B9">
      <w:pPr>
        <w:spacing w:after="315"/>
        <w:ind w:left="19" w:right="14" w:firstLine="52"/>
        <w:jc w:val="both"/>
        <w:rPr>
          <w:rFonts w:hint="default" w:ascii="Arial" w:hAnsi="Arial" w:cs="Arial"/>
          <w:b/>
          <w:bCs/>
        </w:rPr>
      </w:pPr>
      <w:r>
        <w:rPr>
          <w:rFonts w:hint="default" w:ascii="Arial" w:hAnsi="Arial" w:cs="Arial"/>
          <w:b/>
          <w:bCs/>
          <w:rtl w:val="0"/>
        </w:rPr>
        <w:t>The proposed system will benefit the following:</w:t>
      </w:r>
    </w:p>
    <w:p w14:paraId="000000BA">
      <w:pPr>
        <w:numPr>
          <w:ilvl w:val="0"/>
          <w:numId w:val="4"/>
        </w:numPr>
        <w:ind w:left="203" w:right="14" w:hanging="194"/>
        <w:jc w:val="both"/>
        <w:rPr>
          <w:rFonts w:hint="default" w:ascii="Arial" w:hAnsi="Arial" w:cs="Arial"/>
        </w:rPr>
      </w:pPr>
      <w:r>
        <w:rPr>
          <w:rFonts w:hint="default" w:ascii="Arial" w:hAnsi="Arial" w:cs="Arial"/>
          <w:b/>
          <w:bCs/>
          <w:rtl w:val="0"/>
        </w:rPr>
        <w:t xml:space="preserve">Business Owner </w:t>
      </w:r>
      <w:r>
        <w:rPr>
          <w:rFonts w:hint="default" w:ascii="Arial" w:hAnsi="Arial" w:cs="Arial"/>
          <w:rtl w:val="0"/>
        </w:rPr>
        <w:t>– The proposed system will greatly benefit the business owner by providing accurate, organized, and real-time inventory monitoring. One of the major problems faced by business owners using manual inventory methods is the difficulty in determining the exact quantity of available products. Inaccurate inventory records may lead to stock shortages, overstocking, delayed customer transactions, and financial losses. Through the proposed intelligent inventory system, business owners will have immediate access to updated stock information, enabling them to monitor inventory levels more efficiently and make informed business decisions.</w:t>
      </w:r>
    </w:p>
    <w:p w14:paraId="000000BB">
      <w:pPr>
        <w:ind w:left="203" w:right="14" w:firstLine="0"/>
        <w:jc w:val="both"/>
        <w:rPr>
          <w:rFonts w:hint="default" w:ascii="Arial" w:hAnsi="Arial" w:cs="Arial"/>
        </w:rPr>
      </w:pPr>
    </w:p>
    <w:p w14:paraId="000000BC">
      <w:pPr>
        <w:ind w:left="203" w:right="14" w:firstLine="0"/>
        <w:jc w:val="both"/>
        <w:rPr>
          <w:rFonts w:hint="default" w:ascii="Arial" w:hAnsi="Arial" w:cs="Arial"/>
        </w:rPr>
      </w:pPr>
      <w:r>
        <w:rPr>
          <w:rFonts w:hint="default" w:ascii="Arial" w:hAnsi="Arial" w:cs="Arial"/>
          <w:rtl w:val="0"/>
        </w:rPr>
        <w:t>The system will also improve the decision-making capabilities of the business owner by providing data-driven sales and inventory analysis. Managers and owners can identify fast-moving and slow-moving products, analyze sales trends, and determine which products require replenishment. These analytical features will help business owners optimize purchasing decisions and reduce unnecessary inventory expenses.</w:t>
      </w:r>
    </w:p>
    <w:p w14:paraId="000000BD">
      <w:pPr>
        <w:ind w:left="203" w:right="14" w:firstLine="0"/>
        <w:jc w:val="both"/>
        <w:rPr>
          <w:rFonts w:hint="default" w:ascii="Arial" w:hAnsi="Arial" w:cs="Arial"/>
        </w:rPr>
      </w:pPr>
    </w:p>
    <w:p w14:paraId="000000BE">
      <w:pPr>
        <w:numPr>
          <w:ilvl w:val="0"/>
          <w:numId w:val="4"/>
        </w:numPr>
        <w:ind w:left="203" w:right="14" w:hanging="194"/>
        <w:jc w:val="both"/>
        <w:rPr>
          <w:rFonts w:hint="default" w:ascii="Arial" w:hAnsi="Arial" w:cs="Arial"/>
        </w:rPr>
      </w:pPr>
      <w:r>
        <w:rPr>
          <w:rFonts w:hint="default" w:ascii="Arial" w:hAnsi="Arial" w:cs="Arial"/>
          <w:b/>
          <w:bCs/>
          <w:rtl w:val="0"/>
        </w:rPr>
        <w:t xml:space="preserve">Inventory Staff </w:t>
      </w:r>
      <w:r>
        <w:rPr>
          <w:rFonts w:hint="default" w:ascii="Arial" w:hAnsi="Arial" w:cs="Arial"/>
          <w:rtl w:val="0"/>
        </w:rPr>
        <w:t>– The proposed inventory and sales analysis system will provide significant benefits to inventory staff and employees responsible for stock monitoring and transaction processing. Traditional inventory methods often require employees to perform repetitive manual tasks such as handwritten recording, manual computations, and physical inventory checking. These processes are time-consuming and increase the possibility of human errors</w:t>
      </w:r>
    </w:p>
    <w:p w14:paraId="000000BF">
      <w:pPr>
        <w:ind w:left="203" w:right="14" w:firstLine="0"/>
        <w:jc w:val="both"/>
        <w:rPr>
          <w:rFonts w:hint="default" w:ascii="Arial" w:hAnsi="Arial" w:cs="Arial"/>
        </w:rPr>
      </w:pPr>
    </w:p>
    <w:p w14:paraId="000000C0">
      <w:pPr>
        <w:ind w:left="203" w:right="14" w:firstLine="0"/>
        <w:jc w:val="both"/>
        <w:rPr>
          <w:rFonts w:hint="default" w:ascii="Arial" w:hAnsi="Arial" w:cs="Arial"/>
        </w:rPr>
      </w:pPr>
      <w:r>
        <w:rPr>
          <w:rFonts w:hint="default" w:ascii="Arial" w:hAnsi="Arial" w:cs="Arial"/>
          <w:rtl w:val="0"/>
        </w:rPr>
        <w:t>Through automation, the proposed system will simplify inventory-related tasks and improve employee productivity. Inventory staff will be able to record stock-in and stock-out transactions more efficiently using digital forms and automated calculations. The system will automatically update inventory levels whenever transactions occur, reducing the need for manual stock adjustments.</w:t>
      </w:r>
    </w:p>
    <w:p w14:paraId="000000C1">
      <w:pPr>
        <w:ind w:left="203" w:right="14" w:firstLine="0"/>
        <w:jc w:val="both"/>
        <w:rPr>
          <w:rFonts w:hint="default" w:ascii="Arial" w:hAnsi="Arial" w:cs="Arial"/>
        </w:rPr>
      </w:pPr>
    </w:p>
    <w:p w14:paraId="000000C2">
      <w:pPr>
        <w:ind w:left="203" w:right="14" w:firstLine="0"/>
        <w:jc w:val="both"/>
        <w:rPr>
          <w:rFonts w:hint="default" w:ascii="Arial" w:hAnsi="Arial" w:cs="Arial"/>
        </w:rPr>
      </w:pPr>
      <w:r>
        <w:rPr>
          <w:rFonts w:hint="default" w:ascii="Arial" w:hAnsi="Arial" w:cs="Arial"/>
          <w:rtl w:val="0"/>
        </w:rPr>
        <w:t>The proposed system will also reduce inventory discrepancies caused by incorrect computations and encoding mistakes. Since inventory updates occur automatically, employees can maintain more accurate stock records and minimize operational errors. This improves accountability and ensures consistency between physical inventory and system records.</w:t>
      </w:r>
    </w:p>
    <w:p w14:paraId="000000C3">
      <w:pPr>
        <w:ind w:left="203" w:right="14" w:firstLine="0"/>
        <w:jc w:val="both"/>
        <w:rPr>
          <w:rFonts w:hint="default" w:ascii="Arial" w:hAnsi="Arial" w:cs="Arial"/>
        </w:rPr>
      </w:pPr>
    </w:p>
    <w:p w14:paraId="000000C4">
      <w:pPr>
        <w:numPr>
          <w:ilvl w:val="0"/>
          <w:numId w:val="4"/>
        </w:numPr>
        <w:ind w:left="203" w:right="14" w:hanging="194"/>
        <w:jc w:val="both"/>
        <w:rPr>
          <w:rFonts w:hint="default" w:ascii="Arial" w:hAnsi="Arial" w:cs="Arial"/>
        </w:rPr>
      </w:pPr>
      <w:r>
        <w:rPr>
          <w:rFonts w:hint="default" w:ascii="Arial" w:hAnsi="Arial" w:cs="Arial"/>
          <w:b/>
          <w:bCs/>
          <w:rtl w:val="0"/>
        </w:rPr>
        <w:t xml:space="preserve">Customers </w:t>
      </w:r>
      <w:r>
        <w:rPr>
          <w:rFonts w:hint="default" w:ascii="Arial" w:hAnsi="Arial" w:cs="Arial"/>
          <w:rtl w:val="0"/>
        </w:rPr>
        <w:t>– are among the primary beneficiaries of the proposed intelligent inventory and sales analysis system. Customer satisfaction is highly influenced by product availability, transaction speed, and service quality. Businesses with poor inventory management often experience stock shortages, delayed service, and inaccurate product information, which negatively affect customer experiences.</w:t>
      </w:r>
    </w:p>
    <w:p w14:paraId="000000C5">
      <w:pPr>
        <w:ind w:left="203" w:right="14" w:firstLine="0"/>
        <w:jc w:val="both"/>
        <w:rPr>
          <w:rFonts w:hint="default" w:ascii="Arial" w:hAnsi="Arial" w:cs="Arial"/>
        </w:rPr>
      </w:pPr>
    </w:p>
    <w:p w14:paraId="000000C6">
      <w:pPr>
        <w:ind w:left="203" w:right="14" w:firstLine="0"/>
        <w:jc w:val="both"/>
        <w:rPr>
          <w:rFonts w:hint="default" w:ascii="Arial" w:hAnsi="Arial" w:cs="Arial"/>
        </w:rPr>
      </w:pPr>
      <w:r>
        <w:rPr>
          <w:rFonts w:hint="default" w:ascii="Arial" w:hAnsi="Arial" w:cs="Arial"/>
          <w:rtl w:val="0"/>
        </w:rPr>
        <w:t>Through the implementation of the proposed system, customers will benefit from improved product availability because the business can monitor stock levels more accurately and perform timely replenishment. Real-time inventory monitoring helps prevent stock shortages and ensures that frequently purchased products remain available.</w:t>
      </w:r>
    </w:p>
    <w:p w14:paraId="000000C7">
      <w:pPr>
        <w:ind w:left="203" w:right="14" w:firstLine="0"/>
        <w:jc w:val="both"/>
        <w:rPr>
          <w:rFonts w:hint="default" w:ascii="Arial" w:hAnsi="Arial" w:cs="Arial"/>
        </w:rPr>
      </w:pPr>
    </w:p>
    <w:p w14:paraId="000000C8">
      <w:pPr>
        <w:ind w:left="203" w:right="14" w:firstLine="0"/>
        <w:jc w:val="both"/>
        <w:rPr>
          <w:rFonts w:hint="default" w:ascii="Arial" w:hAnsi="Arial" w:cs="Arial"/>
        </w:rPr>
      </w:pPr>
      <w:r>
        <w:rPr>
          <w:rFonts w:hint="default" w:ascii="Arial" w:hAnsi="Arial" w:cs="Arial"/>
          <w:rtl w:val="0"/>
        </w:rPr>
        <w:t>Businesses that rely on inefficient inventory systems often experience stock shortages, delayed transactions, and inaccurate product records. These problems negatively affect customer experiences and may result in dissatisfaction.</w:t>
      </w:r>
    </w:p>
    <w:p w14:paraId="000000C9">
      <w:pPr>
        <w:ind w:left="203" w:right="14" w:firstLine="0"/>
        <w:jc w:val="both"/>
        <w:rPr>
          <w:rFonts w:hint="default" w:ascii="Arial" w:hAnsi="Arial" w:cs="Arial"/>
        </w:rPr>
      </w:pPr>
    </w:p>
    <w:p w14:paraId="000000CA">
      <w:pPr>
        <w:ind w:left="203" w:right="14" w:firstLine="0"/>
        <w:jc w:val="both"/>
        <w:rPr>
          <w:rFonts w:hint="default" w:ascii="Arial" w:hAnsi="Arial" w:cs="Arial"/>
        </w:rPr>
      </w:pPr>
      <w:r>
        <w:rPr>
          <w:rFonts w:hint="default" w:ascii="Arial" w:hAnsi="Arial" w:cs="Arial"/>
          <w:rtl w:val="0"/>
        </w:rPr>
        <w:t>Through the proposed system, businesses can improve product availability because inventory levels are monitored in real time. Products that are frequently purchased can be replenished promptly, reducing the possibility of shortages.</w:t>
      </w:r>
    </w:p>
    <w:p w14:paraId="000000CB">
      <w:pPr>
        <w:ind w:left="203" w:right="14" w:firstLine="0"/>
        <w:jc w:val="both"/>
        <w:rPr>
          <w:rFonts w:hint="default" w:ascii="Arial" w:hAnsi="Arial" w:cs="Arial"/>
        </w:rPr>
      </w:pPr>
    </w:p>
    <w:p w14:paraId="0A9CCD54">
      <w:pPr>
        <w:numPr>
          <w:ilvl w:val="0"/>
          <w:numId w:val="0"/>
        </w:numPr>
        <w:ind w:left="9" w:leftChars="0" w:right="14" w:rightChars="0"/>
        <w:jc w:val="both"/>
        <w:rPr>
          <w:rFonts w:hint="default" w:ascii="Arial" w:hAnsi="Arial" w:cs="Arial"/>
        </w:rPr>
      </w:pPr>
    </w:p>
    <w:p w14:paraId="000000CC">
      <w:pPr>
        <w:numPr>
          <w:ilvl w:val="0"/>
          <w:numId w:val="4"/>
        </w:numPr>
        <w:ind w:left="203" w:right="14" w:hanging="194"/>
        <w:jc w:val="both"/>
        <w:rPr>
          <w:rFonts w:hint="default" w:ascii="Arial" w:hAnsi="Arial" w:cs="Arial"/>
        </w:rPr>
      </w:pPr>
      <w:r>
        <w:rPr>
          <w:rFonts w:hint="default" w:ascii="Arial" w:hAnsi="Arial" w:cs="Arial"/>
          <w:b/>
          <w:bCs/>
          <w:rtl w:val="0"/>
        </w:rPr>
        <w:t xml:space="preserve">BSIT Students </w:t>
      </w:r>
      <w:r>
        <w:rPr>
          <w:rFonts w:hint="default" w:ascii="Arial" w:hAnsi="Arial" w:cs="Arial"/>
          <w:rtl w:val="0"/>
        </w:rPr>
        <w:t>– The study is highly beneficial to Bachelor of Science in Information Technology (BSIT) students because it provides an opportunity to apply theoretical knowledge and technical skills in a real-world system development project. Through the development of the intelligent inventory and sales analysis system, students can enhance their understanding of software engineering principles, database management, web development, systems analysis, and project implementation.</w:t>
      </w:r>
    </w:p>
    <w:p w14:paraId="000000CD">
      <w:pPr>
        <w:ind w:left="203" w:right="14" w:firstLine="0"/>
        <w:jc w:val="both"/>
        <w:rPr>
          <w:rFonts w:hint="default" w:ascii="Arial" w:hAnsi="Arial" w:cs="Arial"/>
        </w:rPr>
      </w:pPr>
    </w:p>
    <w:p w14:paraId="000000CE">
      <w:pPr>
        <w:ind w:left="203" w:right="14" w:firstLine="0"/>
        <w:jc w:val="both"/>
        <w:rPr>
          <w:rFonts w:hint="default" w:ascii="Arial" w:hAnsi="Arial" w:cs="Arial"/>
        </w:rPr>
      </w:pPr>
      <w:r>
        <w:rPr>
          <w:rFonts w:hint="default" w:ascii="Arial" w:hAnsi="Arial" w:cs="Arial"/>
          <w:rtl w:val="0"/>
        </w:rPr>
        <w:t>The study also enables students to gain practical experience in solving real business problems through technology. By designing and developing a functional inventory system, students can improve their programming, analytical, and problem-solving skills.</w:t>
      </w:r>
    </w:p>
    <w:p w14:paraId="000000CF">
      <w:pPr>
        <w:ind w:left="203" w:right="14" w:firstLine="0"/>
        <w:jc w:val="both"/>
        <w:rPr>
          <w:rFonts w:hint="default" w:ascii="Arial" w:hAnsi="Arial" w:cs="Arial"/>
        </w:rPr>
      </w:pPr>
    </w:p>
    <w:p w14:paraId="000000D0">
      <w:pPr>
        <w:ind w:left="203" w:right="14" w:firstLine="0"/>
        <w:jc w:val="both"/>
        <w:rPr>
          <w:rFonts w:hint="default" w:ascii="Arial" w:hAnsi="Arial" w:cs="Arial"/>
        </w:rPr>
      </w:pPr>
      <w:r>
        <w:rPr>
          <w:rFonts w:hint="default" w:ascii="Arial" w:hAnsi="Arial" w:cs="Arial"/>
          <w:rtl w:val="0"/>
        </w:rPr>
        <w:t>The project provides hands-on experience in designing, developing, testing, and implementing a computerized business system. Students learn how to analyze operational problems and create technological solutions that improve efficiency and productivity.</w:t>
      </w:r>
    </w:p>
    <w:p w14:paraId="000000D1">
      <w:pPr>
        <w:ind w:left="203" w:right="14" w:firstLine="0"/>
        <w:jc w:val="both"/>
        <w:rPr>
          <w:rFonts w:hint="default" w:ascii="Arial" w:hAnsi="Arial" w:cs="Arial"/>
        </w:rPr>
      </w:pPr>
    </w:p>
    <w:p w14:paraId="000000D2">
      <w:pPr>
        <w:ind w:left="203" w:right="14" w:firstLine="0"/>
        <w:jc w:val="both"/>
        <w:rPr>
          <w:rFonts w:hint="default" w:ascii="Arial" w:hAnsi="Arial" w:cs="Arial"/>
        </w:rPr>
      </w:pPr>
      <w:r>
        <w:rPr>
          <w:rFonts w:hint="default" w:ascii="Arial" w:hAnsi="Arial" w:cs="Arial"/>
          <w:rtl w:val="0"/>
        </w:rPr>
        <w:t>Another significance of the study for BSIT students is the enhancement of research and analytical skills. Developing the system requires students to conduct studies related to inventory management, sales analysis, and business automation.</w:t>
      </w:r>
    </w:p>
    <w:p w14:paraId="000000D3">
      <w:pPr>
        <w:ind w:left="203" w:right="14" w:firstLine="0"/>
        <w:jc w:val="both"/>
        <w:rPr>
          <w:rFonts w:hint="default" w:ascii="Arial" w:hAnsi="Arial" w:cs="Arial"/>
        </w:rPr>
      </w:pPr>
    </w:p>
    <w:p w14:paraId="000000D4">
      <w:pPr>
        <w:numPr>
          <w:ilvl w:val="0"/>
          <w:numId w:val="4"/>
        </w:numPr>
        <w:ind w:left="203" w:right="14" w:hanging="194"/>
        <w:jc w:val="both"/>
        <w:rPr>
          <w:rFonts w:hint="default" w:ascii="Arial" w:hAnsi="Arial" w:cs="Arial"/>
        </w:rPr>
      </w:pPr>
      <w:r>
        <w:rPr>
          <w:rFonts w:hint="default" w:ascii="Arial" w:hAnsi="Arial" w:cs="Arial"/>
          <w:rtl w:val="0"/>
        </w:rPr>
        <w:t xml:space="preserve"> </w:t>
      </w:r>
      <w:r>
        <w:rPr>
          <w:rFonts w:hint="default" w:ascii="Arial" w:hAnsi="Arial" w:cs="Arial"/>
          <w:b/>
          <w:bCs/>
          <w:rtl w:val="0"/>
        </w:rPr>
        <w:t xml:space="preserve">Future Researchers </w:t>
      </w:r>
      <w:r>
        <w:rPr>
          <w:rFonts w:hint="default" w:ascii="Arial" w:hAnsi="Arial" w:cs="Arial"/>
          <w:rtl w:val="0"/>
        </w:rPr>
        <w:t>– The proposed study will serve as a valuable reference for future researchers interested in inventory management systems, sales analytics, business automation, and information systems development. The literature, methodologies, system design, and findings of the study may provide useful guidance for future academic and technological research.</w:t>
      </w:r>
    </w:p>
    <w:p w14:paraId="000000D5">
      <w:pPr>
        <w:ind w:left="203" w:right="14" w:firstLine="0"/>
        <w:jc w:val="both"/>
        <w:rPr>
          <w:rFonts w:hint="default" w:ascii="Arial" w:hAnsi="Arial" w:cs="Arial"/>
        </w:rPr>
      </w:pPr>
    </w:p>
    <w:p w14:paraId="000000D6">
      <w:pPr>
        <w:ind w:left="203" w:right="14" w:firstLine="0"/>
        <w:jc w:val="both"/>
        <w:rPr>
          <w:rFonts w:hint="default" w:ascii="Arial" w:hAnsi="Arial" w:cs="Arial"/>
        </w:rPr>
      </w:pPr>
      <w:r>
        <w:rPr>
          <w:rFonts w:hint="default" w:ascii="Arial" w:hAnsi="Arial" w:cs="Arial"/>
          <w:rtl w:val="0"/>
        </w:rPr>
        <w:t>Future researchers may use the study as a foundation for developing more advanced inventory systems with additional features such as artificial intelligence forecasting, barcode scanning, mobile applications, cloud integration, and multi-branch synchronization.</w:t>
      </w:r>
    </w:p>
    <w:p w14:paraId="000000D7">
      <w:pPr>
        <w:ind w:left="203" w:right="14" w:firstLine="0"/>
        <w:jc w:val="both"/>
        <w:rPr>
          <w:rFonts w:hint="default" w:ascii="Arial" w:hAnsi="Arial" w:cs="Arial"/>
        </w:rPr>
      </w:pPr>
    </w:p>
    <w:p w14:paraId="000000D8">
      <w:pPr>
        <w:ind w:left="203" w:right="14" w:firstLine="0"/>
        <w:jc w:val="both"/>
        <w:rPr>
          <w:rFonts w:hint="default" w:ascii="Arial" w:hAnsi="Arial" w:cs="Arial"/>
        </w:rPr>
      </w:pPr>
      <w:r>
        <w:rPr>
          <w:rFonts w:hint="default" w:ascii="Arial" w:hAnsi="Arial" w:cs="Arial"/>
          <w:rtl w:val="0"/>
        </w:rPr>
        <w:t>The study may also encourage future researchers to conduct investigations involving other business sectors facing inventory management challenges, such as retail stores, pharmacies, supermarkets, restaurants, and manufacturing companies.</w:t>
      </w:r>
    </w:p>
    <w:p w14:paraId="000000D9">
      <w:pPr>
        <w:ind w:left="203" w:right="14" w:firstLine="0"/>
        <w:jc w:val="both"/>
        <w:rPr>
          <w:rFonts w:hint="default" w:ascii="Arial" w:hAnsi="Arial" w:cs="Arial"/>
        </w:rPr>
      </w:pPr>
    </w:p>
    <w:p w14:paraId="000000DA">
      <w:pPr>
        <w:pStyle w:val="4"/>
        <w:ind w:left="-5" w:firstLine="0"/>
        <w:jc w:val="both"/>
        <w:rPr>
          <w:rFonts w:hint="default" w:ascii="Arial" w:hAnsi="Arial" w:cs="Arial"/>
        </w:rPr>
      </w:pPr>
      <w:r>
        <w:rPr>
          <w:rFonts w:hint="default" w:ascii="Arial" w:hAnsi="Arial" w:cs="Arial"/>
          <w:rtl w:val="0"/>
        </w:rPr>
        <w:t>1.6 Definition of Terms</w:t>
      </w:r>
    </w:p>
    <w:p w14:paraId="000000DB">
      <w:pPr>
        <w:numPr>
          <w:ilvl w:val="0"/>
          <w:numId w:val="5"/>
        </w:numPr>
        <w:ind w:left="203" w:right="14" w:hanging="194"/>
        <w:jc w:val="both"/>
        <w:rPr>
          <w:rFonts w:hint="default" w:ascii="Arial" w:hAnsi="Arial" w:cs="Arial"/>
        </w:rPr>
      </w:pPr>
      <w:r>
        <w:rPr>
          <w:rFonts w:hint="default" w:ascii="Arial" w:hAnsi="Arial" w:cs="Arial"/>
          <w:b/>
          <w:bCs/>
          <w:rtl w:val="0"/>
        </w:rPr>
        <w:t>Inventory Management System –</w:t>
      </w:r>
      <w:r>
        <w:rPr>
          <w:rFonts w:hint="default" w:ascii="Arial" w:hAnsi="Arial" w:cs="Arial"/>
          <w:rtl w:val="0"/>
        </w:rPr>
        <w:t>An Inventory Management System refers to a computerized software application designed to record, monitor, organize, and control inventory-related activities within a business organization. The system manages stock levels, product information, inventory transactions, and reporting processes. It enables businesses to track product movement accurately and maintain updated inventory records in real time.</w:t>
      </w:r>
    </w:p>
    <w:p w14:paraId="000000DC">
      <w:pPr>
        <w:ind w:left="203" w:right="14" w:firstLine="0"/>
        <w:jc w:val="both"/>
        <w:rPr>
          <w:rFonts w:hint="default" w:ascii="Arial" w:hAnsi="Arial" w:cs="Arial"/>
        </w:rPr>
      </w:pPr>
    </w:p>
    <w:p w14:paraId="59CFC1A8">
      <w:pPr>
        <w:ind w:left="203" w:right="14" w:firstLine="0"/>
        <w:jc w:val="both"/>
        <w:rPr>
          <w:rFonts w:hint="default" w:ascii="Arial" w:hAnsi="Arial" w:cs="Arial"/>
          <w:rtl w:val="0"/>
        </w:rPr>
      </w:pPr>
      <w:r>
        <w:rPr>
          <w:rFonts w:hint="default" w:ascii="Arial" w:hAnsi="Arial" w:cs="Arial"/>
          <w:rtl w:val="0"/>
        </w:rPr>
        <w:t xml:space="preserve">In this study, the inventory management system refers to the proposed web-based application developed for a cleaning supply distribution business. The system is designed to automate </w:t>
      </w:r>
    </w:p>
    <w:p w14:paraId="409AF263">
      <w:pPr>
        <w:ind w:left="203" w:right="14" w:firstLine="0"/>
        <w:jc w:val="both"/>
        <w:rPr>
          <w:rFonts w:hint="default" w:ascii="Arial" w:hAnsi="Arial" w:cs="Arial"/>
          <w:rtl w:val="0"/>
        </w:rPr>
      </w:pPr>
    </w:p>
    <w:p w14:paraId="000000DD">
      <w:pPr>
        <w:ind w:left="203" w:right="14" w:firstLine="0"/>
        <w:jc w:val="both"/>
        <w:rPr>
          <w:rFonts w:hint="default" w:ascii="Arial" w:hAnsi="Arial" w:cs="Arial"/>
        </w:rPr>
      </w:pPr>
      <w:r>
        <w:rPr>
          <w:rFonts w:hint="default" w:ascii="Arial" w:hAnsi="Arial" w:cs="Arial"/>
          <w:rtl w:val="0"/>
        </w:rPr>
        <w:t>inventory monitoring, stock recording, sales tracking, and report generation to improve operational efficiency and reduce manual errors.</w:t>
      </w:r>
    </w:p>
    <w:p w14:paraId="000000DE">
      <w:pPr>
        <w:ind w:left="203" w:right="14" w:firstLine="0"/>
        <w:jc w:val="both"/>
        <w:rPr>
          <w:rFonts w:hint="default" w:ascii="Arial" w:hAnsi="Arial" w:cs="Arial"/>
        </w:rPr>
      </w:pPr>
    </w:p>
    <w:p w14:paraId="000000DF">
      <w:pPr>
        <w:ind w:left="203" w:right="14" w:firstLine="0"/>
        <w:jc w:val="both"/>
        <w:rPr>
          <w:rFonts w:hint="default" w:ascii="Arial" w:hAnsi="Arial" w:cs="Arial"/>
        </w:rPr>
      </w:pPr>
      <w:r>
        <w:rPr>
          <w:rFonts w:hint="default" w:ascii="Arial" w:hAnsi="Arial" w:cs="Arial"/>
          <w:rtl w:val="0"/>
        </w:rPr>
        <w:t>Inventory management systems are commonly used in retail stores, warehouses, distribution businesses, and manufacturing companies to improve stock control and operational productivity. These systems help organizations minimize stock shortages, overstocking, and inventory discrepancies while improving customer service and decision-making processes.</w:t>
      </w:r>
    </w:p>
    <w:p w14:paraId="000000E0">
      <w:pPr>
        <w:ind w:left="203" w:right="14" w:firstLine="0"/>
        <w:jc w:val="both"/>
        <w:rPr>
          <w:rFonts w:hint="default" w:ascii="Arial" w:hAnsi="Arial" w:cs="Arial"/>
        </w:rPr>
      </w:pPr>
    </w:p>
    <w:p w14:paraId="000000E1">
      <w:pPr>
        <w:numPr>
          <w:ilvl w:val="0"/>
          <w:numId w:val="5"/>
        </w:numPr>
        <w:ind w:left="203" w:right="14" w:hanging="194"/>
        <w:jc w:val="both"/>
        <w:rPr>
          <w:rFonts w:hint="default" w:ascii="Arial" w:hAnsi="Arial" w:cs="Arial"/>
        </w:rPr>
      </w:pPr>
      <w:r>
        <w:rPr>
          <w:rFonts w:hint="default" w:ascii="Arial" w:hAnsi="Arial" w:cs="Arial"/>
          <w:b/>
          <w:bCs/>
          <w:rtl w:val="0"/>
        </w:rPr>
        <w:t xml:space="preserve">Stock-In – </w:t>
      </w:r>
      <w:r>
        <w:rPr>
          <w:rFonts w:hint="default" w:ascii="Arial" w:hAnsi="Arial" w:cs="Arial"/>
          <w:rtl w:val="0"/>
        </w:rPr>
        <w:t>Stock-in refers to the process of adding products or items into the inventory system. This activity occurs whenever the business receives new stocks from suppliers, manufacturers, or warehouse transfers.</w:t>
      </w:r>
    </w:p>
    <w:p w14:paraId="000000E2">
      <w:pPr>
        <w:ind w:left="203" w:right="14" w:firstLine="0"/>
        <w:jc w:val="both"/>
        <w:rPr>
          <w:rFonts w:hint="default" w:ascii="Arial" w:hAnsi="Arial" w:cs="Arial"/>
        </w:rPr>
      </w:pPr>
      <w:r>
        <w:rPr>
          <w:rFonts w:hint="default" w:ascii="Arial" w:hAnsi="Arial" w:cs="Arial"/>
          <w:rtl w:val="0"/>
        </w:rPr>
        <w:t>In this study, stock-in transactions involve recording newly delivered cleaning supply products into the system database. The stock-in process automatically updates inventory quantities to reflect the newly received products.</w:t>
      </w:r>
    </w:p>
    <w:p w14:paraId="000000E3">
      <w:pPr>
        <w:ind w:left="203" w:right="14" w:firstLine="0"/>
        <w:jc w:val="both"/>
        <w:rPr>
          <w:rFonts w:hint="default" w:ascii="Arial" w:hAnsi="Arial" w:cs="Arial"/>
        </w:rPr>
      </w:pPr>
    </w:p>
    <w:p w14:paraId="000000E4">
      <w:pPr>
        <w:ind w:left="203" w:right="14" w:firstLine="0"/>
        <w:jc w:val="both"/>
        <w:rPr>
          <w:rFonts w:hint="default" w:ascii="Arial" w:hAnsi="Arial" w:cs="Arial"/>
        </w:rPr>
      </w:pPr>
      <w:r>
        <w:rPr>
          <w:rFonts w:hint="default" w:ascii="Arial" w:hAnsi="Arial" w:cs="Arial"/>
          <w:rtl w:val="0"/>
        </w:rPr>
        <w:t>The stock-in functionality is important because it ensures that inventory records remain accurate and updated. Proper stock-in procedures also help businesses monitor supplier deliveries and maintain organized inventory documentation.</w:t>
      </w:r>
    </w:p>
    <w:p w14:paraId="000000E5">
      <w:pPr>
        <w:ind w:left="203" w:right="14" w:firstLine="0"/>
        <w:jc w:val="both"/>
        <w:rPr>
          <w:rFonts w:hint="default" w:ascii="Arial" w:hAnsi="Arial" w:cs="Arial"/>
        </w:rPr>
      </w:pPr>
    </w:p>
    <w:p w14:paraId="000000E6">
      <w:pPr>
        <w:numPr>
          <w:ilvl w:val="0"/>
          <w:numId w:val="5"/>
        </w:numPr>
        <w:ind w:left="203" w:right="14" w:hanging="194"/>
        <w:jc w:val="both"/>
        <w:rPr>
          <w:rFonts w:hint="default" w:ascii="Arial" w:hAnsi="Arial" w:cs="Arial"/>
        </w:rPr>
      </w:pPr>
      <w:r>
        <w:rPr>
          <w:rFonts w:hint="default" w:ascii="Arial" w:hAnsi="Arial" w:cs="Arial"/>
          <w:b/>
          <w:bCs/>
          <w:rtl w:val="0"/>
        </w:rPr>
        <w:t>Stock-Out –</w:t>
      </w:r>
      <w:r>
        <w:rPr>
          <w:rFonts w:hint="default" w:ascii="Arial" w:hAnsi="Arial" w:cs="Arial"/>
          <w:rtl w:val="0"/>
        </w:rPr>
        <w:t>t refers to the process of deducting or removing products from the inventory system due to sales, customer orders, damages, returns, or distribution activities. It reflects the decrease in stock levels when products leave the inventory.</w:t>
      </w:r>
    </w:p>
    <w:p w14:paraId="000000E7">
      <w:pPr>
        <w:ind w:left="203" w:right="14" w:firstLine="0"/>
        <w:jc w:val="both"/>
        <w:rPr>
          <w:rFonts w:hint="default" w:ascii="Arial" w:hAnsi="Arial" w:cs="Arial"/>
        </w:rPr>
      </w:pPr>
    </w:p>
    <w:p w14:paraId="000000E8">
      <w:pPr>
        <w:ind w:left="203" w:right="14" w:firstLine="0"/>
        <w:jc w:val="both"/>
        <w:rPr>
          <w:rFonts w:hint="default" w:ascii="Arial" w:hAnsi="Arial" w:cs="Arial"/>
        </w:rPr>
      </w:pPr>
      <w:r>
        <w:rPr>
          <w:rFonts w:hint="default" w:ascii="Arial" w:hAnsi="Arial" w:cs="Arial"/>
          <w:rtl w:val="0"/>
        </w:rPr>
        <w:t>In this study, stock-out transactions occur when cleaning supply products are sold or issued to customers. The system automatically updates the inventory database by reducing the available quantity of the specific product.</w:t>
      </w:r>
    </w:p>
    <w:p w14:paraId="000000E9">
      <w:pPr>
        <w:ind w:left="203" w:right="14" w:firstLine="0"/>
        <w:jc w:val="both"/>
        <w:rPr>
          <w:rFonts w:hint="default" w:ascii="Arial" w:hAnsi="Arial" w:cs="Arial"/>
        </w:rPr>
      </w:pPr>
    </w:p>
    <w:p w14:paraId="000000EA">
      <w:pPr>
        <w:ind w:left="203" w:right="14" w:firstLine="0"/>
        <w:jc w:val="both"/>
        <w:rPr>
          <w:rFonts w:hint="default" w:ascii="Arial" w:hAnsi="Arial" w:cs="Arial"/>
        </w:rPr>
      </w:pPr>
      <w:r>
        <w:rPr>
          <w:rFonts w:hint="default" w:ascii="Arial" w:hAnsi="Arial" w:cs="Arial"/>
          <w:rtl w:val="0"/>
        </w:rPr>
        <w:t>Stock-out processes are essential in maintaining accurate inventory records and preventing discrepancies between actual stock and system data. Proper stock-out management helps businesses avoid overselling, stock inconsistencies, and customer dissatisfaction due to unavailable products.</w:t>
      </w:r>
    </w:p>
    <w:p w14:paraId="000000EB">
      <w:pPr>
        <w:ind w:left="203" w:right="14" w:firstLine="0"/>
        <w:jc w:val="both"/>
        <w:rPr>
          <w:rFonts w:hint="default" w:ascii="Arial" w:hAnsi="Arial" w:cs="Arial"/>
        </w:rPr>
      </w:pPr>
    </w:p>
    <w:p w14:paraId="000000EC">
      <w:pPr>
        <w:numPr>
          <w:ilvl w:val="0"/>
          <w:numId w:val="5"/>
        </w:numPr>
        <w:ind w:left="203" w:right="14" w:hanging="194"/>
        <w:jc w:val="both"/>
        <w:rPr>
          <w:rFonts w:hint="default" w:ascii="Arial" w:hAnsi="Arial" w:cs="Arial"/>
        </w:rPr>
      </w:pPr>
      <w:r>
        <w:rPr>
          <w:rFonts w:hint="default" w:ascii="Arial" w:hAnsi="Arial" w:cs="Arial"/>
          <w:b/>
          <w:bCs/>
          <w:rtl w:val="0"/>
        </w:rPr>
        <w:t xml:space="preserve">Sales Analysis – </w:t>
      </w:r>
      <w:r>
        <w:rPr>
          <w:rFonts w:hint="default" w:ascii="Arial" w:hAnsi="Arial" w:cs="Arial"/>
          <w:rtl w:val="0"/>
        </w:rPr>
        <w:t>refers to the systematic evaluation of sales data to identify patterns, trends, and performance indicators within a business. It involves examining product performance, customer purchasing behavior, and overall revenue generation.</w:t>
      </w:r>
    </w:p>
    <w:p w14:paraId="000000ED">
      <w:pPr>
        <w:ind w:left="203" w:right="14" w:firstLine="0"/>
        <w:jc w:val="both"/>
        <w:rPr>
          <w:rFonts w:hint="default" w:ascii="Arial" w:hAnsi="Arial" w:cs="Arial"/>
        </w:rPr>
      </w:pPr>
    </w:p>
    <w:p w14:paraId="000000EE">
      <w:pPr>
        <w:ind w:left="203" w:right="14" w:firstLine="0"/>
        <w:jc w:val="both"/>
        <w:rPr>
          <w:rFonts w:hint="default" w:ascii="Arial" w:hAnsi="Arial" w:cs="Arial"/>
        </w:rPr>
      </w:pPr>
      <w:r>
        <w:rPr>
          <w:rFonts w:hint="default" w:ascii="Arial" w:hAnsi="Arial" w:cs="Arial"/>
          <w:rtl w:val="0"/>
        </w:rPr>
        <w:t>In this study, sales analysis is used to evaluate the performance of cleaning supply products based on sales transactions recorded in the system. The proposed system generates sales reports that help the business identify best-selling and least-selling products.</w:t>
      </w:r>
    </w:p>
    <w:p w14:paraId="000000EF">
      <w:pPr>
        <w:ind w:left="203" w:right="14" w:firstLine="0"/>
        <w:jc w:val="both"/>
        <w:rPr>
          <w:rFonts w:hint="default" w:ascii="Arial" w:hAnsi="Arial" w:cs="Arial"/>
        </w:rPr>
      </w:pPr>
    </w:p>
    <w:p w14:paraId="000000F0">
      <w:pPr>
        <w:ind w:left="203" w:right="14" w:firstLine="0"/>
        <w:jc w:val="both"/>
        <w:rPr>
          <w:rFonts w:hint="default" w:ascii="Arial" w:hAnsi="Arial" w:cs="Arial"/>
        </w:rPr>
      </w:pPr>
      <w:r>
        <w:rPr>
          <w:rFonts w:hint="default" w:ascii="Arial" w:hAnsi="Arial" w:cs="Arial"/>
          <w:rtl w:val="0"/>
        </w:rPr>
        <w:t>Sales analysis is important for decision-making, as it supports inventory planning, pricing strategies, and demand forecasting. It helps business owners improve profitability by focusing on products with high demand.</w:t>
      </w:r>
    </w:p>
    <w:p w14:paraId="000000F1">
      <w:pPr>
        <w:ind w:left="203" w:right="14" w:firstLine="0"/>
        <w:jc w:val="both"/>
        <w:rPr>
          <w:rFonts w:hint="default" w:ascii="Arial" w:hAnsi="Arial" w:cs="Arial"/>
        </w:rPr>
      </w:pPr>
    </w:p>
    <w:p w14:paraId="000000F2">
      <w:pPr>
        <w:numPr>
          <w:ilvl w:val="0"/>
          <w:numId w:val="5"/>
        </w:numPr>
        <w:ind w:left="203" w:right="14" w:hanging="194"/>
        <w:jc w:val="both"/>
        <w:rPr>
          <w:rFonts w:hint="default" w:ascii="Arial" w:hAnsi="Arial" w:cs="Arial"/>
        </w:rPr>
      </w:pPr>
      <w:r>
        <w:rPr>
          <w:rFonts w:hint="default" w:ascii="Arial" w:hAnsi="Arial" w:cs="Arial"/>
          <w:b/>
          <w:bCs/>
          <w:rtl w:val="0"/>
        </w:rPr>
        <w:t>Fast-Moving Products –</w:t>
      </w:r>
      <w:r>
        <w:rPr>
          <w:rFonts w:hint="default" w:ascii="Arial" w:hAnsi="Arial" w:cs="Arial"/>
          <w:rtl w:val="0"/>
        </w:rPr>
        <w:t xml:space="preserve"> refer to items that are sold quickly within a short period due to high customer demand. These products have high turnover rates and require frequent replenishment.</w:t>
      </w:r>
    </w:p>
    <w:p w14:paraId="000000F3">
      <w:pPr>
        <w:ind w:left="203" w:right="14" w:firstLine="0"/>
        <w:jc w:val="both"/>
        <w:rPr>
          <w:rFonts w:hint="default" w:ascii="Arial" w:hAnsi="Arial" w:cs="Arial"/>
        </w:rPr>
      </w:pPr>
    </w:p>
    <w:p w14:paraId="000000F4">
      <w:pPr>
        <w:ind w:left="203" w:right="14" w:firstLine="0"/>
        <w:jc w:val="both"/>
        <w:rPr>
          <w:rFonts w:hint="default" w:ascii="Arial" w:hAnsi="Arial" w:cs="Arial"/>
        </w:rPr>
      </w:pPr>
      <w:r>
        <w:rPr>
          <w:rFonts w:hint="default" w:ascii="Arial" w:hAnsi="Arial" w:cs="Arial"/>
          <w:rtl w:val="0"/>
        </w:rPr>
        <w:t>In this study, fast-moving products include cleaning supplies that are frequently purchased by customers, such as detergents, disinfectants, and cleaning tools. The system identifies these products through sales records and inventory movement.</w:t>
      </w:r>
    </w:p>
    <w:p w14:paraId="000000F5">
      <w:pPr>
        <w:ind w:left="203" w:right="14" w:firstLine="0"/>
        <w:jc w:val="both"/>
        <w:rPr>
          <w:rFonts w:hint="default" w:ascii="Arial" w:hAnsi="Arial" w:cs="Arial"/>
        </w:rPr>
      </w:pPr>
    </w:p>
    <w:p w14:paraId="000000F6">
      <w:pPr>
        <w:ind w:left="203" w:right="14" w:firstLine="0"/>
        <w:jc w:val="both"/>
        <w:rPr>
          <w:rFonts w:hint="default" w:ascii="Arial" w:hAnsi="Arial" w:cs="Arial"/>
        </w:rPr>
      </w:pPr>
      <w:r>
        <w:rPr>
          <w:rFonts w:hint="default" w:ascii="Arial" w:hAnsi="Arial" w:cs="Arial"/>
          <w:rtl w:val="0"/>
        </w:rPr>
        <w:t>Identifying fast-moving products is important for inventory planning because it ensures that high-demand items remain in stock, preventing shortages and lost sales opportunities.</w:t>
      </w:r>
    </w:p>
    <w:p w14:paraId="000000F7">
      <w:pPr>
        <w:numPr>
          <w:ilvl w:val="0"/>
          <w:numId w:val="5"/>
        </w:numPr>
        <w:ind w:left="203" w:right="14" w:hanging="194"/>
        <w:jc w:val="both"/>
        <w:rPr>
          <w:rFonts w:hint="default" w:ascii="Arial" w:hAnsi="Arial" w:cs="Arial"/>
        </w:rPr>
      </w:pPr>
      <w:r>
        <w:rPr>
          <w:rFonts w:hint="default" w:ascii="Arial" w:hAnsi="Arial" w:cs="Arial"/>
          <w:b/>
          <w:bCs/>
          <w:rtl w:val="0"/>
        </w:rPr>
        <w:t xml:space="preserve">Slow-Moving Products – </w:t>
      </w:r>
      <w:r>
        <w:rPr>
          <w:rFonts w:hint="default" w:ascii="Arial" w:hAnsi="Arial" w:cs="Arial"/>
          <w:rtl w:val="0"/>
        </w:rPr>
        <w:t>Slow-moving products refer to items that have low sales frequency and remain in inventory for a longer period. These products usually have low demand or limited customer interest.</w:t>
      </w:r>
    </w:p>
    <w:p w14:paraId="000000F8">
      <w:pPr>
        <w:ind w:left="203" w:right="14" w:firstLine="0"/>
        <w:jc w:val="both"/>
        <w:rPr>
          <w:rFonts w:hint="default" w:ascii="Arial" w:hAnsi="Arial" w:cs="Arial"/>
        </w:rPr>
      </w:pPr>
    </w:p>
    <w:p w14:paraId="000000F9">
      <w:pPr>
        <w:ind w:left="203" w:right="14" w:firstLine="0"/>
        <w:jc w:val="both"/>
        <w:rPr>
          <w:rFonts w:hint="default" w:ascii="Arial" w:hAnsi="Arial" w:cs="Arial"/>
        </w:rPr>
      </w:pPr>
      <w:r>
        <w:rPr>
          <w:rFonts w:hint="default" w:ascii="Arial" w:hAnsi="Arial" w:cs="Arial"/>
          <w:rtl w:val="0"/>
        </w:rPr>
        <w:t>In this study, slow-moving products are identified through sales tracking and inventory reports generated by the system. These items may require promotional strategies or reduced ordering to avoid overstocking.</w:t>
      </w:r>
    </w:p>
    <w:p w14:paraId="000000FA">
      <w:pPr>
        <w:ind w:left="203" w:right="14" w:firstLine="0"/>
        <w:jc w:val="both"/>
        <w:rPr>
          <w:rFonts w:hint="default" w:ascii="Arial" w:hAnsi="Arial" w:cs="Arial"/>
        </w:rPr>
      </w:pPr>
    </w:p>
    <w:p w14:paraId="000000FB">
      <w:pPr>
        <w:ind w:left="203" w:right="14" w:firstLine="0"/>
        <w:jc w:val="both"/>
        <w:rPr>
          <w:rFonts w:hint="default" w:ascii="Arial" w:hAnsi="Arial" w:cs="Arial"/>
        </w:rPr>
      </w:pPr>
      <w:r>
        <w:rPr>
          <w:rFonts w:hint="default" w:ascii="Arial" w:hAnsi="Arial" w:cs="Arial"/>
          <w:rtl w:val="0"/>
        </w:rPr>
        <w:t>Managing slow-moving products is important because it helps reduce storage costs, prevent inventory waste, and improve warehouse efficiency.</w:t>
      </w:r>
    </w:p>
    <w:p w14:paraId="000000FC">
      <w:pPr>
        <w:ind w:left="0" w:right="14" w:firstLine="0"/>
        <w:jc w:val="both"/>
        <w:rPr>
          <w:rFonts w:hint="default" w:ascii="Arial" w:hAnsi="Arial" w:cs="Arial"/>
        </w:rPr>
      </w:pPr>
    </w:p>
    <w:p w14:paraId="000000FD">
      <w:pPr>
        <w:ind w:left="0" w:right="14" w:firstLine="0"/>
        <w:jc w:val="both"/>
        <w:rPr>
          <w:rFonts w:hint="default" w:ascii="Arial" w:hAnsi="Arial" w:cs="Arial"/>
        </w:rPr>
      </w:pPr>
    </w:p>
    <w:p w14:paraId="000000FE">
      <w:pPr>
        <w:ind w:left="0" w:right="14" w:firstLine="0"/>
        <w:jc w:val="both"/>
        <w:rPr>
          <w:rFonts w:hint="default" w:ascii="Arial" w:hAnsi="Arial" w:cs="Arial"/>
        </w:rPr>
      </w:pPr>
    </w:p>
    <w:p w14:paraId="000000FF">
      <w:pPr>
        <w:ind w:left="0" w:right="14" w:firstLine="0"/>
        <w:jc w:val="center"/>
        <w:rPr>
          <w:rFonts w:hint="default" w:ascii="Arial" w:hAnsi="Arial" w:cs="Arial"/>
        </w:rPr>
      </w:pPr>
    </w:p>
    <w:p w14:paraId="00000100">
      <w:pPr>
        <w:pStyle w:val="2"/>
        <w:ind w:left="62" w:firstLine="934"/>
        <w:jc w:val="center"/>
        <w:rPr>
          <w:rFonts w:hint="default" w:ascii="Arial" w:hAnsi="Arial" w:cs="Arial"/>
          <w:rtl w:val="0"/>
        </w:rPr>
      </w:pPr>
      <w:r>
        <w:rPr>
          <w:rFonts w:hint="default" w:ascii="Arial" w:hAnsi="Arial" w:cs="Arial"/>
          <w:rtl w:val="0"/>
        </w:rPr>
        <w:t>CHAPTER2</w:t>
      </w:r>
    </w:p>
    <w:p w14:paraId="253FE6AD">
      <w:pPr>
        <w:rPr>
          <w:rFonts w:hint="default"/>
        </w:rPr>
      </w:pPr>
    </w:p>
    <w:p w14:paraId="00000101">
      <w:pPr>
        <w:pStyle w:val="3"/>
        <w:ind w:left="0" w:leftChars="0" w:firstLine="0" w:firstLineChars="0"/>
        <w:jc w:val="both"/>
        <w:rPr>
          <w:rFonts w:hint="default" w:ascii="Arial" w:hAnsi="Arial" w:cs="Arial"/>
          <w:rtl w:val="0"/>
        </w:rPr>
      </w:pPr>
      <w:r>
        <w:rPr>
          <w:rFonts w:hint="default" w:ascii="Arial" w:hAnsi="Arial" w:cs="Arial"/>
          <w:rtl w:val="0"/>
        </w:rPr>
        <w:t>REVIEW OF RELATED LITERATURE AND STUDIES</w:t>
      </w:r>
    </w:p>
    <w:p w14:paraId="23F9EC45">
      <w:pPr>
        <w:jc w:val="both"/>
        <w:rPr>
          <w:rFonts w:hint="default" w:ascii="Arial" w:hAnsi="Arial" w:cs="Arial"/>
        </w:rPr>
      </w:pPr>
    </w:p>
    <w:p w14:paraId="00000102">
      <w:pPr>
        <w:pStyle w:val="4"/>
        <w:spacing w:after="316" w:line="265" w:lineRule="auto"/>
        <w:ind w:left="9" w:firstLine="0"/>
        <w:jc w:val="both"/>
        <w:rPr>
          <w:rFonts w:hint="default" w:ascii="Arial" w:hAnsi="Arial" w:cs="Arial"/>
          <w:sz w:val="22"/>
          <w:szCs w:val="22"/>
        </w:rPr>
      </w:pPr>
      <w:r>
        <w:rPr>
          <w:rFonts w:hint="default" w:ascii="Arial" w:hAnsi="Arial" w:cs="Arial"/>
          <w:sz w:val="22"/>
          <w:szCs w:val="22"/>
          <w:rtl w:val="0"/>
        </w:rPr>
        <w:t>2.1 Foreign Studies</w:t>
      </w:r>
    </w:p>
    <w:p w14:paraId="00000103">
      <w:pPr>
        <w:jc w:val="both"/>
        <w:rPr>
          <w:rFonts w:hint="default" w:ascii="Arial" w:hAnsi="Arial" w:cs="Arial"/>
        </w:rPr>
      </w:pPr>
      <w:r>
        <w:rPr>
          <w:rFonts w:hint="default" w:ascii="Arial" w:hAnsi="Arial" w:cs="Arial"/>
          <w:rtl w:val="0"/>
        </w:rPr>
        <w:t>Inventory management has become an essential component of modern business operations, particularly for companies involved in retailing, wholesaling, and product distribution. Many foreign researchers have emphasized the importance of computerized inventory systems in improving operational efficiency, reducing human error, and supporting effective decision-making.Foreign studies commonly emphasize the importance of technology integration in inventory management because modern businesses require accurate, fast, and reliable information to remain competitive in a rapidly changing market environment.</w:t>
      </w:r>
    </w:p>
    <w:p w14:paraId="43B34C26">
      <w:pPr>
        <w:spacing w:after="310"/>
        <w:ind w:left="0" w:leftChars="0" w:right="14" w:firstLine="0" w:firstLineChars="0"/>
        <w:jc w:val="both"/>
        <w:rPr>
          <w:rFonts w:hint="default" w:ascii="Arial" w:hAnsi="Arial" w:cs="Arial"/>
          <w:rtl w:val="0"/>
        </w:rPr>
      </w:pPr>
    </w:p>
    <w:p w14:paraId="477DDE81">
      <w:pPr>
        <w:spacing w:after="310"/>
        <w:ind w:left="0" w:leftChars="0" w:right="14" w:firstLine="0" w:firstLineChars="0"/>
        <w:jc w:val="both"/>
        <w:rPr>
          <w:rFonts w:hint="default" w:ascii="Arial" w:hAnsi="Arial" w:cs="Arial"/>
          <w:rtl w:val="0"/>
        </w:rPr>
      </w:pPr>
      <w:r>
        <w:rPr>
          <w:rFonts w:hint="default" w:ascii="Arial" w:hAnsi="Arial" w:cs="Arial"/>
          <w:rtl w:val="0"/>
        </w:rPr>
        <w:t xml:space="preserve">According to William J. Stevenson (2020), automated inventory systems significantly improve stock accuracy and reduce operational costs in distribution businesses. His work highlights how digital tracking minimizes human error and enhances efficiencyStevenson explained that manual inventory methods are prone to encoding mistakes, misplaced records, delayed </w:t>
      </w:r>
    </w:p>
    <w:p w14:paraId="4656C713">
      <w:pPr>
        <w:spacing w:after="310"/>
        <w:ind w:left="19" w:right="14" w:firstLine="52"/>
        <w:jc w:val="both"/>
        <w:rPr>
          <w:rFonts w:hint="default" w:ascii="Arial" w:hAnsi="Arial" w:cs="Arial"/>
          <w:rtl w:val="0"/>
        </w:rPr>
      </w:pPr>
    </w:p>
    <w:p w14:paraId="00000105">
      <w:pPr>
        <w:spacing w:after="310"/>
        <w:ind w:right="14"/>
        <w:jc w:val="both"/>
        <w:rPr>
          <w:rFonts w:hint="default" w:ascii="Arial" w:hAnsi="Arial" w:cs="Arial"/>
        </w:rPr>
      </w:pPr>
      <w:r>
        <w:rPr>
          <w:rFonts w:hint="default" w:ascii="Arial" w:hAnsi="Arial" w:cs="Arial"/>
          <w:rtl w:val="0"/>
        </w:rPr>
        <w:t>updates, and inaccurate stock counts. Through computerized systems, organizations can track inventory movements more efficiently and generate accurate reports in real time. His research also highlighted that inventory automation contributes to faster transaction processing and improved productivity among employees.</w:t>
      </w:r>
    </w:p>
    <w:p w14:paraId="00000106">
      <w:pPr>
        <w:spacing w:after="310"/>
        <w:ind w:right="14"/>
        <w:jc w:val="both"/>
        <w:rPr>
          <w:rFonts w:hint="default" w:ascii="Arial" w:hAnsi="Arial" w:cs="Arial"/>
        </w:rPr>
      </w:pPr>
      <w:r>
        <w:rPr>
          <w:rFonts w:hint="default" w:ascii="Arial" w:hAnsi="Arial" w:cs="Arial"/>
          <w:rtl w:val="0"/>
        </w:rPr>
        <w:t>Stevenson further emphasized that automated systems improve productivity among employees because repetitive inventory tasks become easier and faster to complete. Workers no longer need to manually calculate inventory balances or prepare handwritten reports, reducing workload and stress. The study also revealed that businesses using computerized systems experience fewer operational interruptions because inventory information is readily available and updated.</w:t>
      </w:r>
    </w:p>
    <w:p w14:paraId="00000107">
      <w:pPr>
        <w:spacing w:after="310"/>
        <w:ind w:left="0" w:right="14" w:firstLine="0"/>
        <w:jc w:val="both"/>
        <w:rPr>
          <w:rFonts w:hint="default" w:ascii="Arial" w:hAnsi="Arial" w:cs="Arial"/>
        </w:rPr>
      </w:pPr>
      <w:r>
        <w:rPr>
          <w:rFonts w:hint="default" w:ascii="Arial" w:hAnsi="Arial" w:cs="Arial"/>
          <w:rtl w:val="0"/>
        </w:rPr>
        <w:t>Another important point discussed by Stevenson was the relationship between inventory accuracy and customer satisfaction. Customers are more likely to trust businesses that can provide accurate product information and quick service. When inventory records are unreliable, businesses may encounter stock shortages, delayed deliveries, and dissatisfied customers. Therefore, the implementation of computerized inventory systems contributes significantly to business reputation and customer loyalty.</w:t>
      </w:r>
    </w:p>
    <w:p w14:paraId="00000108">
      <w:pPr>
        <w:spacing w:after="310"/>
        <w:ind w:left="19" w:right="14" w:firstLine="52"/>
        <w:jc w:val="both"/>
        <w:rPr>
          <w:rFonts w:hint="default" w:ascii="Arial" w:hAnsi="Arial" w:cs="Arial"/>
        </w:rPr>
      </w:pPr>
      <w:r>
        <w:rPr>
          <w:rFonts w:hint="default" w:ascii="Arial" w:hAnsi="Arial" w:cs="Arial"/>
          <w:rtl w:val="0"/>
        </w:rPr>
        <w:t>Similarly, Sunil Chopra and Peter Meindl (2019) emphasized that real-time inventory visibility enhances supply chain efficiency and prevents stockouts, allowing businesses to respond quickly to customer demand.Their study explained that businesses with real-time inventory monitoring systems are better equipped to respond to customer demand fluctuations. They also stressed that visibility in inventory operations enables managers to make immediate purchasing and replenishment decisions, reducing delays and improving customer satisfaction.</w:t>
      </w:r>
    </w:p>
    <w:p w14:paraId="00000109">
      <w:pPr>
        <w:spacing w:after="310"/>
        <w:ind w:left="19" w:right="14" w:firstLine="52"/>
        <w:jc w:val="both"/>
        <w:rPr>
          <w:rFonts w:hint="default" w:ascii="Arial" w:hAnsi="Arial" w:cs="Arial"/>
        </w:rPr>
      </w:pPr>
      <w:r>
        <w:rPr>
          <w:rFonts w:hint="default" w:ascii="Arial" w:hAnsi="Arial" w:cs="Arial"/>
          <w:rtl w:val="0"/>
        </w:rPr>
        <w:t>Chopra and Meindl also highlighted the importance of coordination between suppliers, warehouses, and retailers. Computerized inventory systems facilitate communication among supply chain participants by providing updated information regarding stock levels and product movement. This coordination reduces delays in purchasing and replenishment decisions, improving customer satisfaction and operational performance.</w:t>
      </w:r>
    </w:p>
    <w:p w14:paraId="0000010A">
      <w:pPr>
        <w:spacing w:after="310"/>
        <w:ind w:left="19" w:right="14" w:firstLine="52"/>
        <w:jc w:val="both"/>
        <w:rPr>
          <w:rFonts w:hint="default" w:ascii="Arial" w:hAnsi="Arial" w:cs="Arial"/>
        </w:rPr>
      </w:pPr>
      <w:r>
        <w:rPr>
          <w:rFonts w:hint="default" w:ascii="Arial" w:hAnsi="Arial" w:cs="Arial"/>
          <w:rtl w:val="0"/>
        </w:rPr>
        <w:t>Research by Amit Gupta and Rajiv Kohli (2021) highlighted that integrating sales analytics into inventory systems allows businesses to identify product demand trends and improve purchasing decisions.Their findings revealed that sales analysis tools help organizations identify fast-moving and slow-moving products, forecast future demand, and improve purchasing decisions. Through data analytics, businesses can identify seasonal demand patterns and optimize inventory levels to avoid overstocking or stock shortages.</w:t>
      </w:r>
    </w:p>
    <w:p w14:paraId="0000010B">
      <w:pPr>
        <w:spacing w:after="310"/>
        <w:ind w:left="19" w:right="14" w:firstLine="52"/>
        <w:jc w:val="both"/>
        <w:rPr>
          <w:rFonts w:hint="default" w:ascii="Arial" w:hAnsi="Arial" w:cs="Arial"/>
        </w:rPr>
      </w:pPr>
      <w:r>
        <w:rPr>
          <w:rFonts w:hint="default" w:ascii="Arial" w:hAnsi="Arial" w:cs="Arial"/>
          <w:rtl w:val="0"/>
        </w:rPr>
        <w:t>According to David Piasecki (2020), inventory accuracy is one of the most critical factors affecting warehouse performance and distribution efficiency. He explained that businesses with inaccurate inventory records often experience delays, shipment errors, and customer dissatisfaction. Piasecki recommended the use of barcode systems, centralized databases, and automated inventory tracking to maintain accurate stock records and improve warehouse operations.</w:t>
      </w:r>
    </w:p>
    <w:p w14:paraId="0000010C">
      <w:pPr>
        <w:spacing w:after="310"/>
        <w:ind w:left="19" w:right="14" w:firstLine="52"/>
        <w:jc w:val="both"/>
        <w:rPr>
          <w:rFonts w:hint="default" w:ascii="Arial" w:hAnsi="Arial" w:cs="Arial"/>
        </w:rPr>
      </w:pPr>
      <w:r>
        <w:rPr>
          <w:rFonts w:hint="default" w:ascii="Arial" w:hAnsi="Arial" w:cs="Arial"/>
          <w:rtl w:val="0"/>
        </w:rPr>
        <w:t>Piasecki further stated that inaccurate inventory data can negatively affect every aspect of business operations. When inventory records are incorrect, businesses may deliver wrong products, fail to meet customer orders, or purchase unnecessary stock. These issues increase operational costs and damage customer trust. Through computerized systems, organizations can reduce these risks and improve warehouse efficiency.</w:t>
      </w:r>
    </w:p>
    <w:p w14:paraId="0000010D">
      <w:pPr>
        <w:spacing w:after="310"/>
        <w:ind w:left="0" w:right="14" w:firstLine="0"/>
        <w:jc w:val="both"/>
        <w:rPr>
          <w:rFonts w:hint="default" w:ascii="Arial" w:hAnsi="Arial" w:cs="Arial"/>
        </w:rPr>
      </w:pPr>
      <w:r>
        <w:rPr>
          <w:rFonts w:hint="default" w:ascii="Arial" w:hAnsi="Arial" w:cs="Arial"/>
          <w:rtl w:val="0"/>
        </w:rPr>
        <w:t>The study also highlighted the importance of cycle counting and regular inventory audits. Computerized inventory systems make it easier for businesses to conduct inventory checks because records are organized digitally and updated automatically. This process improves accountability and minimizes inventory discrepancies. Piasecki concluded that maintaining inventory accuracy is essential for achieving operational excellence.</w:t>
      </w:r>
    </w:p>
    <w:p w14:paraId="0000010E">
      <w:pPr>
        <w:spacing w:after="310"/>
        <w:ind w:right="14"/>
        <w:jc w:val="both"/>
        <w:rPr>
          <w:rFonts w:hint="default" w:ascii="Arial" w:hAnsi="Arial" w:cs="Arial"/>
        </w:rPr>
      </w:pPr>
      <w:r>
        <w:rPr>
          <w:rFonts w:hint="default" w:ascii="Arial" w:hAnsi="Arial" w:cs="Arial"/>
          <w:rtl w:val="0"/>
        </w:rPr>
        <w:t>Furthermore, Martin Christopher (2019) explained that inventory management directly influences organizational competitiveness. He emphasized that effective inventory systems reduce operational waste, improve delivery performance, and strengthen supply chain responsiveness. Christopher also discussed the role of information technology in improving inventory coordination between suppliers, distributors, and customers.</w:t>
      </w:r>
    </w:p>
    <w:p w14:paraId="0000010F">
      <w:pPr>
        <w:spacing w:after="310"/>
        <w:ind w:left="0" w:right="14" w:firstLine="0"/>
        <w:jc w:val="both"/>
        <w:rPr>
          <w:rFonts w:hint="default" w:ascii="Arial" w:hAnsi="Arial" w:cs="Arial"/>
        </w:rPr>
      </w:pPr>
      <w:r>
        <w:rPr>
          <w:rFonts w:hint="default" w:ascii="Arial" w:hAnsi="Arial" w:cs="Arial"/>
          <w:rtl w:val="0"/>
        </w:rPr>
        <w:t>Christopher emphasized that globalization and increasing customer expectations require businesses to modernize their inventory practices. Customers expect faster deliveries, accurate product availability, and consistent service quality. Businesses that fail to manage inventory effectively may struggle to compete in global markets. Therefore, inventory automation becomes an important strategy for maintaining competitiveness.</w:t>
      </w:r>
    </w:p>
    <w:p w14:paraId="17A7D34E">
      <w:pPr>
        <w:spacing w:after="310"/>
        <w:ind w:left="0" w:right="14" w:firstLine="0"/>
        <w:jc w:val="both"/>
        <w:rPr>
          <w:rFonts w:hint="default" w:ascii="Arial" w:hAnsi="Arial" w:cs="Arial"/>
          <w:rtl w:val="0"/>
        </w:rPr>
      </w:pPr>
      <w:r>
        <w:rPr>
          <w:rFonts w:hint="default" w:ascii="Arial" w:hAnsi="Arial" w:cs="Arial"/>
          <w:rtl w:val="0"/>
        </w:rPr>
        <w:t>The study also discussed the concept of lean inventory management, which focuses on minimizing waste while maintaining adequate stock levels. Through computerized inventory systems, businesses can monitor inventory turnover and identify inefficient processes. Christopher concluded that modern inventory systems contribute significantly to supply chain flexibility and business sustainability.</w:t>
      </w:r>
    </w:p>
    <w:p w14:paraId="00000111">
      <w:pPr>
        <w:spacing w:after="310"/>
        <w:ind w:left="0" w:right="14" w:firstLine="0"/>
        <w:jc w:val="both"/>
        <w:rPr>
          <w:rFonts w:hint="default" w:ascii="Arial" w:hAnsi="Arial" w:cs="Arial"/>
        </w:rPr>
      </w:pPr>
      <w:r>
        <w:rPr>
          <w:rFonts w:hint="default" w:ascii="Arial" w:hAnsi="Arial" w:cs="Arial"/>
          <w:rtl w:val="0"/>
        </w:rPr>
        <w:t>In another foreign study, Heizer and Render (2021) discussed the importance of technology in operations management. They argued that computerized inventory systems improve operational coordination and reduce the likelihood of stock-related errors. Their study emphasized that digital inventory systems enable businesses to process transactions faster and maintain accurate inventory records.</w:t>
      </w:r>
    </w:p>
    <w:p w14:paraId="00000112">
      <w:pPr>
        <w:spacing w:after="310"/>
        <w:ind w:left="0" w:right="14" w:firstLine="0"/>
        <w:jc w:val="both"/>
        <w:rPr>
          <w:rFonts w:hint="default" w:ascii="Arial" w:hAnsi="Arial" w:cs="Arial"/>
        </w:rPr>
      </w:pPr>
      <w:r>
        <w:rPr>
          <w:rFonts w:hint="default" w:ascii="Arial" w:hAnsi="Arial" w:cs="Arial"/>
          <w:rtl w:val="0"/>
        </w:rPr>
        <w:t>Heizer and Render explained that operations management involves coordinating resources efficiently to achieve organizational goals. Inventory systems play a critical role in this process because inventory represents a major business asset. Poor inventory management can lead to financial losses, operational delays, and reduced customer satisfaction.</w:t>
      </w:r>
    </w:p>
    <w:p w14:paraId="00000113">
      <w:pPr>
        <w:spacing w:after="310"/>
        <w:ind w:left="0" w:right="14" w:firstLine="0"/>
        <w:jc w:val="both"/>
        <w:rPr>
          <w:rFonts w:hint="default" w:ascii="Arial" w:hAnsi="Arial" w:cs="Arial"/>
        </w:rPr>
      </w:pPr>
      <w:r>
        <w:rPr>
          <w:rFonts w:hint="default" w:ascii="Arial" w:hAnsi="Arial" w:cs="Arial"/>
          <w:rtl w:val="0"/>
        </w:rPr>
        <w:t>A study conducted by Slack, Brandon-Jones, and Johnston (2020) focused on the relationship between inventory management and operational efficiency. The researchers found that businesses using automated inventory systems experienced improved workflow efficiency and reduced processing time. Automation minimized repetitive tasks and allowed employees to focus on higher-value activities.</w:t>
      </w:r>
    </w:p>
    <w:p w14:paraId="00000114">
      <w:pPr>
        <w:spacing w:after="310"/>
        <w:ind w:left="0" w:right="14" w:firstLine="0"/>
        <w:jc w:val="both"/>
        <w:rPr>
          <w:rFonts w:hint="default" w:ascii="Arial" w:hAnsi="Arial" w:cs="Arial"/>
        </w:rPr>
      </w:pPr>
      <w:r>
        <w:rPr>
          <w:rFonts w:hint="default" w:ascii="Arial" w:hAnsi="Arial" w:cs="Arial"/>
          <w:rtl w:val="0"/>
        </w:rPr>
        <w:t>The study revealed that computerized systems improve resource utilization because businesses can allocate labor and materials more effectively. Managers can monitor inventory movement in real time and respond immediately to operational issues. This responsiveness improves business continuity and customer service quality.</w:t>
      </w:r>
    </w:p>
    <w:p w14:paraId="00000115">
      <w:pPr>
        <w:spacing w:after="310"/>
        <w:ind w:left="0" w:right="14" w:firstLine="0"/>
        <w:jc w:val="both"/>
        <w:rPr>
          <w:rFonts w:hint="default" w:ascii="Arial" w:hAnsi="Arial" w:cs="Arial"/>
        </w:rPr>
      </w:pPr>
      <w:r>
        <w:rPr>
          <w:rFonts w:hint="default" w:ascii="Arial" w:hAnsi="Arial" w:cs="Arial"/>
          <w:rtl w:val="0"/>
        </w:rPr>
        <w:t>Slack and his colleagues also emphasized the role of inventory systems in supporting strategic planning. Accurate inventory information helps organizations forecast demand, prepare budgets, and evaluate business performance. The study concluded that inventory automation contributes to organizational growth and long-term sustainability.</w:t>
      </w:r>
    </w:p>
    <w:p w14:paraId="00000116">
      <w:pPr>
        <w:spacing w:after="310"/>
        <w:ind w:left="0" w:right="14" w:firstLine="0"/>
        <w:jc w:val="both"/>
        <w:rPr>
          <w:rFonts w:hint="default" w:ascii="Arial" w:hAnsi="Arial" w:cs="Arial"/>
        </w:rPr>
      </w:pPr>
      <w:r>
        <w:rPr>
          <w:rFonts w:hint="default" w:ascii="Arial" w:hAnsi="Arial" w:cs="Arial"/>
          <w:rtl w:val="0"/>
        </w:rPr>
        <w:t>The researchers also highlighted that automation supports better communication between departments such as purchasing, sales, warehousing, and accounting. Because information is centralized, employees can access updated inventory data whenever necessary. This accessibility improves collaboration and decision-making within organizations.</w:t>
      </w:r>
    </w:p>
    <w:p w14:paraId="00000117">
      <w:pPr>
        <w:spacing w:after="310"/>
        <w:ind w:left="19" w:right="14" w:firstLine="52"/>
        <w:jc w:val="both"/>
        <w:rPr>
          <w:rFonts w:hint="default" w:ascii="Arial" w:hAnsi="Arial" w:cs="Arial"/>
        </w:rPr>
      </w:pPr>
      <w:r>
        <w:rPr>
          <w:rFonts w:hint="default" w:ascii="Arial" w:hAnsi="Arial" w:cs="Arial"/>
          <w:rtl w:val="0"/>
        </w:rPr>
        <w:t>A study conducted by Laudon and Laudon (2021) discussed the importance of management information systems in modern business operations. Their work highlighted that computerized systems improve organizational decision-making by providing accurate, timely, and accessible information. They noted that inventory management systems equipped with reporting and analytics tools enable businesses to evaluate performance and identify operational trends effectively.</w:t>
      </w:r>
    </w:p>
    <w:p w14:paraId="00000118">
      <w:pPr>
        <w:spacing w:after="310"/>
        <w:ind w:left="19" w:right="14" w:firstLine="52"/>
        <w:jc w:val="both"/>
        <w:rPr>
          <w:rFonts w:hint="default" w:ascii="Arial" w:hAnsi="Arial" w:cs="Arial"/>
        </w:rPr>
      </w:pPr>
      <w:r>
        <w:rPr>
          <w:rFonts w:hint="default" w:ascii="Arial" w:hAnsi="Arial" w:cs="Arial"/>
          <w:rtl w:val="0"/>
        </w:rPr>
        <w:t>Laudon and Laudon further discussed how digital systems support managerial decision-making. Managers rely on accurate inventory information to determine purchasing needs, evaluate supplier performance, and monitor business profitability. Without reliable inventory systems, businesses may encounter delays, financial losses, and operational inefficiencies.</w:t>
      </w:r>
    </w:p>
    <w:p w14:paraId="00000119">
      <w:pPr>
        <w:spacing w:after="310"/>
        <w:ind w:left="0" w:right="14" w:firstLine="0"/>
        <w:jc w:val="both"/>
        <w:rPr>
          <w:rFonts w:hint="default" w:ascii="Arial" w:hAnsi="Arial" w:cs="Arial"/>
        </w:rPr>
      </w:pPr>
      <w:r>
        <w:rPr>
          <w:rFonts w:hint="default" w:ascii="Arial" w:hAnsi="Arial" w:cs="Arial"/>
          <w:rtl w:val="0"/>
        </w:rPr>
        <w:t>The study also emphasized cybersecurity and data protection in computerized systems. Because inventory information is stored digitally, businesses must ensure proper security measures to prevent unauthorized access and data loss. Laudon and Laudon concluded that effective inventory systems require both technological infrastructure and organizational support.</w:t>
      </w:r>
    </w:p>
    <w:p w14:paraId="0000011A">
      <w:pPr>
        <w:spacing w:after="310"/>
        <w:ind w:left="0" w:right="14" w:firstLine="0"/>
        <w:jc w:val="both"/>
        <w:rPr>
          <w:rFonts w:hint="default" w:ascii="Arial" w:hAnsi="Arial" w:cs="Arial"/>
        </w:rPr>
      </w:pPr>
      <w:r>
        <w:rPr>
          <w:rFonts w:hint="default" w:ascii="Arial" w:hAnsi="Arial" w:cs="Arial"/>
          <w:rtl w:val="0"/>
        </w:rPr>
        <w:t>Research conducted by Turban, Pollard, and Wood (2020) highlighted the role of enterprise systems in integrating inventory management with other business functions. Their study explained that enterprise resource planning (ERP) systems enable organizations to connect inventory, accounting, purchasing, sales, and customer service operations into a centralized platform.</w:t>
      </w:r>
    </w:p>
    <w:p w14:paraId="0000011B">
      <w:pPr>
        <w:spacing w:after="310"/>
        <w:ind w:left="0" w:right="14" w:firstLine="0"/>
        <w:jc w:val="both"/>
        <w:rPr>
          <w:rFonts w:hint="default" w:ascii="Arial" w:hAnsi="Arial" w:cs="Arial"/>
        </w:rPr>
      </w:pPr>
      <w:r>
        <w:rPr>
          <w:rFonts w:hint="default" w:ascii="Arial" w:hAnsi="Arial" w:cs="Arial"/>
          <w:rtl w:val="0"/>
        </w:rPr>
        <w:t>The researchers found that integrated systems improve organizational coordination and reduce duplication of tasks. Employees can easily share information across departments, improving efficiency and communication. Integrated systems also provide real-time reports that support strategic planning and operational monitoring.</w:t>
      </w:r>
    </w:p>
    <w:p w14:paraId="0000011C">
      <w:pPr>
        <w:spacing w:after="310"/>
        <w:ind w:left="0" w:right="14" w:firstLine="0"/>
        <w:jc w:val="both"/>
        <w:rPr>
          <w:rFonts w:hint="default" w:ascii="Arial" w:hAnsi="Arial" w:cs="Arial"/>
        </w:rPr>
      </w:pPr>
      <w:r>
        <w:rPr>
          <w:rFonts w:hint="default" w:ascii="Arial" w:hAnsi="Arial" w:cs="Arial"/>
          <w:rtl w:val="0"/>
        </w:rPr>
        <w:t>Turban and his colleagues further explained that ERP-supported inventory systems enhance transparency and accountability. Managers can monitor inventory transactions, identify discrepancies, and evaluate business performance more effectively. The study concluded that integrated enterprise systems contribute to operational excellence and competitive advantage.</w:t>
      </w:r>
    </w:p>
    <w:p w14:paraId="0000011D">
      <w:pPr>
        <w:spacing w:after="310"/>
        <w:ind w:left="0" w:right="14" w:firstLine="0"/>
        <w:jc w:val="both"/>
        <w:rPr>
          <w:rFonts w:hint="default" w:ascii="Arial" w:hAnsi="Arial" w:cs="Arial"/>
        </w:rPr>
      </w:pPr>
      <w:r>
        <w:rPr>
          <w:rFonts w:hint="default" w:ascii="Arial" w:hAnsi="Arial" w:cs="Arial"/>
          <w:rtl w:val="0"/>
        </w:rPr>
        <w:t>A study conducted by Zhang and Chen (2021) examined intelligent inventory systems in retail businesses across Asia. The researchers explained that retail businesses handle thousands of product transactions daily, making manual inventory monitoring inefficient and unreliable. Their findings revealed that businesses implementing intelligent inventory systems experienced improved stock accuracy, faster transaction processing, and reduced operational delays. Real-time monitoring technologies allowed businesses to identify inventory shortages immediately and replenish products more effectively. The study concluded that intelligent inventory systems improve operational responsiveness and customer satisfaction.</w:t>
      </w:r>
    </w:p>
    <w:p w14:paraId="35ABA169">
      <w:pPr>
        <w:spacing w:after="310"/>
        <w:ind w:left="0" w:right="14" w:firstLine="0"/>
        <w:jc w:val="both"/>
        <w:rPr>
          <w:rFonts w:hint="default" w:ascii="Arial" w:hAnsi="Arial" w:cs="Arial"/>
          <w:rtl w:val="0"/>
        </w:rPr>
      </w:pPr>
      <w:r>
        <w:rPr>
          <w:rFonts w:hint="default" w:ascii="Arial" w:hAnsi="Arial" w:cs="Arial"/>
          <w:rtl w:val="0"/>
        </w:rPr>
        <w:t>Another foreign study by Lee and Park (2020) focused on automated sales analysis systems within large-scale distribution companies. The researchers explained that sales analysis technologies help organizations identify purchasing patterns, seasonal demand fluctuations, and customer preferences. Businesses using analytical systems achieved improved forecasting accuracy and more effective inventory planning. Their findings showed that sales analysis tools contribute significantly to profitability because businesses can make evidence-based purchasing and replenishment decisions.</w:t>
      </w:r>
    </w:p>
    <w:p w14:paraId="0000011F">
      <w:pPr>
        <w:spacing w:after="310"/>
        <w:ind w:left="0" w:right="14" w:firstLine="0"/>
        <w:jc w:val="both"/>
        <w:rPr>
          <w:rFonts w:hint="default" w:ascii="Arial" w:hAnsi="Arial" w:cs="Arial"/>
        </w:rPr>
      </w:pPr>
      <w:r>
        <w:rPr>
          <w:rFonts w:hint="default" w:ascii="Arial" w:hAnsi="Arial" w:cs="Arial"/>
          <w:rtl w:val="0"/>
        </w:rPr>
        <w:t>Research conducted by Wang and Li (2021) explored the implementation of cloud-based inventory systems in multinational organizations. The researchers emphasized that cloud technologies improve operational accessibility because managers and employees can access inventory information remotely through internet-based platforms. Businesses implementing cloud systems achieved better communication, real-time reporting, and more flexible operational management. The study concluded that cloud-based systems improve organizational coordination and operational efficiency.</w:t>
      </w:r>
    </w:p>
    <w:p w14:paraId="00000120">
      <w:pPr>
        <w:spacing w:after="310"/>
        <w:ind w:left="0" w:right="14" w:firstLine="0"/>
        <w:jc w:val="both"/>
        <w:rPr>
          <w:rFonts w:hint="default" w:ascii="Arial" w:hAnsi="Arial" w:cs="Arial"/>
        </w:rPr>
      </w:pPr>
      <w:r>
        <w:rPr>
          <w:rFonts w:hint="default" w:ascii="Arial" w:hAnsi="Arial" w:cs="Arial"/>
          <w:rtl w:val="0"/>
        </w:rPr>
        <w:t>Another important foreign study by Smith and Johnson (2020) examined operational challenges associated with manual inventory systems. The researchers explained that handwritten inventory records and spreadsheet-based monitoring methods are highly vulnerable to human errors and delays. Their findings revealed that organizations using manual systems frequently experienced stock discrepancies, delayed reporting, and inefficient inventory tracking. Businesses implementing computerized inventory systems reduced operational errors and improved inventory visibility.</w:t>
      </w:r>
    </w:p>
    <w:p w14:paraId="00000121">
      <w:pPr>
        <w:spacing w:after="310"/>
        <w:ind w:left="0" w:right="14" w:firstLine="0"/>
        <w:jc w:val="both"/>
        <w:rPr>
          <w:rFonts w:hint="default" w:ascii="Arial" w:hAnsi="Arial" w:cs="Arial"/>
        </w:rPr>
      </w:pPr>
    </w:p>
    <w:p w14:paraId="00000123">
      <w:pPr>
        <w:spacing w:after="310"/>
        <w:ind w:left="0" w:right="14" w:firstLine="0"/>
        <w:jc w:val="both"/>
        <w:rPr>
          <w:rFonts w:hint="default" w:ascii="Arial" w:hAnsi="Arial" w:cs="Arial"/>
        </w:rPr>
      </w:pPr>
      <w:r>
        <w:rPr>
          <w:rFonts w:hint="default" w:ascii="Arial" w:hAnsi="Arial" w:cs="Arial"/>
          <w:rtl w:val="0"/>
        </w:rPr>
        <w:t>Research by Kumar and Patel (2021) focused on artificial intelligence applications in inventory forecasting. The researchers explained that AI technologies analyze historical sales data and customer purchasing trends to predict future inventory demand more accurately. Businesses implementing AI-driven forecasting systems achieved reduced stock shortages, minimized overstocking, and improved purchasing efficiency. The study emphasized that intelligent forecasting tools improve operational planning and resource allocation.</w:t>
      </w:r>
    </w:p>
    <w:p w14:paraId="00000124">
      <w:pPr>
        <w:spacing w:after="310"/>
        <w:ind w:left="0" w:right="14" w:firstLine="0"/>
        <w:jc w:val="both"/>
        <w:rPr>
          <w:rFonts w:hint="default" w:ascii="Arial" w:hAnsi="Arial" w:cs="Arial"/>
        </w:rPr>
      </w:pPr>
      <w:r>
        <w:rPr>
          <w:rFonts w:hint="default" w:ascii="Arial" w:hAnsi="Arial" w:cs="Arial"/>
          <w:rtl w:val="0"/>
        </w:rPr>
        <w:t>Study conducted by Brown and Taylor (2020) explored employee productivity within computerized inventory environments. The researchers explained that automation reduces repetitive tasks such as manual computations, handwritten reporting, and physical inventory checking. Employees using computerized systems completed tasks more efficiently and accurately. Businesses implementing automated systems achieved smoother workflows, reduced workloads, and improved operational productivity.</w:t>
      </w:r>
    </w:p>
    <w:p w14:paraId="6FBA209D">
      <w:pPr>
        <w:spacing w:after="310"/>
        <w:ind w:left="0" w:right="14" w:firstLine="0"/>
        <w:jc w:val="both"/>
        <w:rPr>
          <w:rFonts w:hint="default" w:ascii="Arial" w:hAnsi="Arial" w:cs="Arial"/>
          <w:rtl w:val="0"/>
        </w:rPr>
      </w:pPr>
      <w:r>
        <w:rPr>
          <w:rFonts w:hint="default" w:ascii="Arial" w:hAnsi="Arial" w:cs="Arial"/>
          <w:rtl w:val="0"/>
        </w:rPr>
        <w:t>Research by Anderson and Miller (2021) examined customer satisfaction in relation to inventory availability. The researchers emphasized that customers expect businesses to maintain sufficient product stocks and provide efficient transaction processing. Businesses with inaccurate inventory systems often experience customer complaints due to product shortages and delayed services. Their findings revealed that organizations implementing automated inventory systems improved customer satisfaction because products remained consistently available and transactions were processed more efficiently.</w:t>
      </w:r>
    </w:p>
    <w:p w14:paraId="00000126">
      <w:pPr>
        <w:spacing w:after="310"/>
        <w:ind w:left="0" w:right="14" w:firstLine="0"/>
        <w:jc w:val="both"/>
        <w:rPr>
          <w:rFonts w:hint="default" w:ascii="Arial" w:hAnsi="Arial" w:cs="Arial"/>
        </w:rPr>
      </w:pPr>
      <w:r>
        <w:rPr>
          <w:rFonts w:hint="default" w:ascii="Arial" w:hAnsi="Arial" w:cs="Arial"/>
          <w:rtl w:val="0"/>
        </w:rPr>
        <w:t>Another study by Krajewski, Malhotra, and Ritzman (2019) focused on inventory optimization strategies in manufacturing and retail industries. The researchers explained that businesses must balance inventory availability with cost control to achieve profitability. Excessive inventory increases storage costs, while insufficient inventory may result in missed sales opportunities.</w:t>
      </w:r>
    </w:p>
    <w:p w14:paraId="00000127">
      <w:pPr>
        <w:spacing w:after="310"/>
        <w:ind w:left="0" w:right="14" w:firstLine="0"/>
        <w:jc w:val="both"/>
        <w:rPr>
          <w:rFonts w:hint="default" w:ascii="Arial" w:hAnsi="Arial" w:cs="Arial"/>
        </w:rPr>
      </w:pPr>
      <w:r>
        <w:rPr>
          <w:rFonts w:hint="default" w:ascii="Arial" w:hAnsi="Arial" w:cs="Arial"/>
          <w:rtl w:val="0"/>
        </w:rPr>
        <w:t>Krajewski and his colleagues emphasized that computerized inventory systems support inventory optimization by providing accurate demand forecasts and inventory analysis tools. Businesses can determine optimal reorder points, monitor safety stock levels, and reduce waste through automated monitoring.</w:t>
      </w:r>
    </w:p>
    <w:p w14:paraId="00000128">
      <w:pPr>
        <w:spacing w:after="310"/>
        <w:ind w:left="0" w:right="14" w:firstLine="0"/>
        <w:jc w:val="both"/>
        <w:rPr>
          <w:rFonts w:hint="default" w:ascii="Arial" w:hAnsi="Arial" w:cs="Arial"/>
        </w:rPr>
      </w:pPr>
      <w:r>
        <w:rPr>
          <w:rFonts w:hint="default" w:ascii="Arial" w:hAnsi="Arial" w:cs="Arial"/>
          <w:rtl w:val="0"/>
        </w:rPr>
        <w:t>The study also discussed the importance of inventory classification methods such as ABC analysis. Through computerized systems, businesses can classify products according to value and demand frequency. This classification helps managers prioritize inventory control efforts and improve resource allocation.</w:t>
      </w:r>
    </w:p>
    <w:p w14:paraId="00000129">
      <w:pPr>
        <w:spacing w:after="310"/>
        <w:ind w:left="0" w:right="14" w:firstLine="0"/>
        <w:jc w:val="both"/>
        <w:rPr>
          <w:rFonts w:hint="default" w:ascii="Arial" w:hAnsi="Arial" w:cs="Arial"/>
        </w:rPr>
      </w:pPr>
      <w:r>
        <w:rPr>
          <w:rFonts w:hint="default" w:ascii="Arial" w:hAnsi="Arial" w:cs="Arial"/>
          <w:rtl w:val="0"/>
        </w:rPr>
        <w:t>A foreign study by Russell and Taylor (2021) examined the effects of automation on warehouse management. The researchers found that businesses using automated inventory technologies experienced faster order processing, reduced picking errors, and improved warehouse organization. Automation technologies included barcode scanners, RFID systems, and digital inventory databases.</w:t>
      </w:r>
    </w:p>
    <w:p w14:paraId="0000012A">
      <w:pPr>
        <w:spacing w:after="310"/>
        <w:ind w:left="0" w:right="14" w:firstLine="0"/>
        <w:jc w:val="both"/>
        <w:rPr>
          <w:rFonts w:hint="default" w:ascii="Arial" w:hAnsi="Arial" w:cs="Arial"/>
        </w:rPr>
      </w:pPr>
      <w:r>
        <w:rPr>
          <w:rFonts w:hint="default" w:ascii="Arial" w:hAnsi="Arial" w:cs="Arial"/>
          <w:rtl w:val="0"/>
        </w:rPr>
        <w:t>Russell and Taylor explained that warehouse efficiency is essential for meeting customer expectations in modern markets. Delays in order fulfillment can negatively affect customer satisfaction and business reputation. Automated inventory systems help businesses process orders accurately and efficiently.</w:t>
      </w:r>
    </w:p>
    <w:p w14:paraId="0000012B">
      <w:pPr>
        <w:spacing w:after="310"/>
        <w:ind w:left="0" w:right="14" w:firstLine="0"/>
        <w:jc w:val="both"/>
        <w:rPr>
          <w:rFonts w:hint="default" w:ascii="Arial" w:hAnsi="Arial" w:cs="Arial"/>
        </w:rPr>
      </w:pPr>
      <w:r>
        <w:rPr>
          <w:rFonts w:hint="default" w:ascii="Arial" w:hAnsi="Arial" w:cs="Arial"/>
          <w:rtl w:val="0"/>
        </w:rPr>
        <w:t>The study also revealed that warehouse automation reduces labor costs and improves employee productivity. Employees spend less time performing repetitive manual tasks and more time focusing on customer-oriented responsibilities. Russell and Taylor concluded that warehouse automation strengthens operational efficiency and service quality.</w:t>
      </w:r>
    </w:p>
    <w:p w14:paraId="0000012C">
      <w:pPr>
        <w:spacing w:after="310"/>
        <w:ind w:left="0" w:right="14" w:firstLine="0"/>
        <w:jc w:val="both"/>
        <w:rPr>
          <w:rFonts w:hint="default" w:ascii="Arial" w:hAnsi="Arial" w:cs="Arial"/>
        </w:rPr>
      </w:pPr>
      <w:r>
        <w:rPr>
          <w:rFonts w:hint="default" w:ascii="Arial" w:hAnsi="Arial" w:cs="Arial"/>
          <w:rtl w:val="0"/>
        </w:rPr>
        <w:t>Another foreign study by Robinson and White (2020) focused on database management within inventory systems. The researchers explained that centralized databases improve data organization, accessibility, and security. Businesses implementing database-driven systems achieved more accurate inventory monitoring and improved reporting efficiency. Centralized databases also simplified data retrieval and operational monitoring.</w:t>
      </w:r>
    </w:p>
    <w:p w14:paraId="371389E3">
      <w:pPr>
        <w:spacing w:after="310"/>
        <w:ind w:left="0" w:right="14" w:firstLine="0"/>
        <w:jc w:val="both"/>
        <w:rPr>
          <w:rFonts w:hint="default" w:ascii="Arial" w:hAnsi="Arial" w:cs="Arial"/>
          <w:rtl w:val="0"/>
        </w:rPr>
      </w:pPr>
      <w:r>
        <w:rPr>
          <w:rFonts w:hint="default" w:ascii="Arial" w:hAnsi="Arial" w:cs="Arial"/>
          <w:rtl w:val="0"/>
        </w:rPr>
        <w:t>Research conducted by Green and Lewis (2021) explored inventory management in manufacturing organizations. The researchers emphasized that manufacturing companies require accurate inventory systems because production operations depend heavily on material availability. Businesses implementing computerized inventory systems achieved improved production scheduling, reduced material shortages, and more efficient resource utilization.</w:t>
      </w:r>
    </w:p>
    <w:p w14:paraId="0000012E">
      <w:pPr>
        <w:spacing w:after="310"/>
        <w:ind w:left="0" w:right="14" w:firstLine="0"/>
        <w:jc w:val="both"/>
        <w:rPr>
          <w:rFonts w:hint="default" w:ascii="Arial" w:hAnsi="Arial" w:cs="Arial"/>
        </w:rPr>
      </w:pPr>
      <w:r>
        <w:rPr>
          <w:rFonts w:hint="default" w:ascii="Arial" w:hAnsi="Arial" w:cs="Arial"/>
          <w:rtl w:val="0"/>
        </w:rPr>
        <w:t>Study by Hall and Carter (2020) discussed operational transparency in computerized systems. The researchers explained that automated systems record transactions systematically, improving accountability and operational monitoring. Businesses implementing digital inventory systems achieved improved transparency because managers could review transaction histories and monitor employee activities more effectively.</w:t>
      </w:r>
    </w:p>
    <w:p w14:paraId="0000012F">
      <w:pPr>
        <w:spacing w:after="310"/>
        <w:ind w:left="0" w:right="14" w:firstLine="0"/>
        <w:jc w:val="both"/>
        <w:rPr>
          <w:rFonts w:hint="default" w:ascii="Arial" w:hAnsi="Arial" w:cs="Arial"/>
        </w:rPr>
      </w:pPr>
      <w:r>
        <w:rPr>
          <w:rFonts w:hint="default" w:ascii="Arial" w:hAnsi="Arial" w:cs="Arial"/>
          <w:rtl w:val="0"/>
        </w:rPr>
        <w:t>Research by Martinez and Lopez (2021) focused on barcode technologies in warehouse operations. The researchers explained that barcode systems improve inventory accuracy because products are identified electronically during stock-in and stock-out procedures. Businesses implementing barcode systems reduced manual encoding errors and improved transaction speed. The study concluded that barcode technologies significantly improve warehouse efficiency and inventory visibility.</w:t>
      </w:r>
    </w:p>
    <w:p w14:paraId="00000130">
      <w:pPr>
        <w:spacing w:after="310"/>
        <w:ind w:left="0" w:right="14" w:firstLine="0"/>
        <w:jc w:val="both"/>
        <w:rPr>
          <w:rFonts w:hint="default" w:ascii="Arial" w:hAnsi="Arial" w:cs="Arial"/>
        </w:rPr>
      </w:pPr>
      <w:r>
        <w:rPr>
          <w:rFonts w:hint="default" w:ascii="Arial" w:hAnsi="Arial" w:cs="Arial"/>
          <w:rtl w:val="0"/>
        </w:rPr>
        <w:t>Another foreign study conducted by Perez and Gomez (2020) examined RFID technologies in supply chain operations. The researchers emphasized that RFID systems improve inventory tracking because products can be monitored wirelessly throughout distribution processes. Businesses implementing RFID technologies achieved improved inventory visibility, reduced operational delays, and better supply chain coordination.</w:t>
      </w:r>
    </w:p>
    <w:p w14:paraId="00000131">
      <w:pPr>
        <w:spacing w:after="310"/>
        <w:ind w:left="0" w:right="14" w:firstLine="0"/>
        <w:jc w:val="both"/>
        <w:rPr>
          <w:rFonts w:hint="default" w:ascii="Arial" w:hAnsi="Arial" w:cs="Arial"/>
        </w:rPr>
      </w:pPr>
      <w:r>
        <w:rPr>
          <w:rFonts w:hint="default" w:ascii="Arial" w:hAnsi="Arial" w:cs="Arial"/>
          <w:rtl w:val="0"/>
        </w:rPr>
        <w:t>Research by Clark and Evans (2021) explored business intelligence systems in sales and inventory management. The researchers explained that analytical systems transform raw operational data into meaningful business insights. Organizations implementing business intelligence tools improved forecasting accuracy, sales monitoring, and strategic planning. Their findings revealed that analytical technologies contribute significantly to organizational competitiveness.</w:t>
      </w:r>
    </w:p>
    <w:p w14:paraId="00000132">
      <w:pPr>
        <w:spacing w:after="310"/>
        <w:ind w:left="0" w:right="14" w:firstLine="0"/>
        <w:jc w:val="both"/>
        <w:rPr>
          <w:rFonts w:hint="default" w:ascii="Arial" w:hAnsi="Arial" w:cs="Arial"/>
        </w:rPr>
      </w:pPr>
      <w:r>
        <w:rPr>
          <w:rFonts w:hint="default" w:ascii="Arial" w:hAnsi="Arial" w:cs="Arial"/>
          <w:rtl w:val="0"/>
        </w:rPr>
        <w:t>Research by Young and Walker (2021) examined operational flexibility within businesses implementing automated technologies. The researchers emphasized that computerized systems improve organizational adaptability because operational processes become more responsive to changing customer demands and market conditions. Businesses implementing automation achieved improved operational continuity and reduced disruptions.</w:t>
      </w:r>
    </w:p>
    <w:p w14:paraId="00000133">
      <w:pPr>
        <w:spacing w:after="310"/>
        <w:ind w:left="0" w:right="14" w:firstLine="0"/>
        <w:jc w:val="both"/>
        <w:rPr>
          <w:rFonts w:hint="default" w:ascii="Arial" w:hAnsi="Arial" w:cs="Arial"/>
        </w:rPr>
      </w:pPr>
      <w:r>
        <w:rPr>
          <w:rFonts w:hint="default" w:ascii="Arial" w:hAnsi="Arial" w:cs="Arial"/>
          <w:rtl w:val="0"/>
        </w:rPr>
        <w:t>Study by Harris and Nelson (2020) focused on financial performance and inventory management. The researchers explained that poor inventory management often results in financial losses caused by overstocking, stock shortages, and operational waste. Businesses implementing computerized inventory systems reduced unnecessary expenses and improved profitability through more efficient inventory control.</w:t>
      </w:r>
    </w:p>
    <w:p w14:paraId="00000134">
      <w:pPr>
        <w:spacing w:after="310"/>
        <w:ind w:left="0" w:right="14" w:firstLine="0"/>
        <w:jc w:val="both"/>
        <w:rPr>
          <w:rFonts w:hint="default" w:ascii="Arial" w:hAnsi="Arial" w:cs="Arial"/>
        </w:rPr>
      </w:pPr>
      <w:r>
        <w:rPr>
          <w:rFonts w:hint="default" w:ascii="Arial" w:hAnsi="Arial" w:cs="Arial"/>
          <w:rtl w:val="0"/>
        </w:rPr>
        <w:t>Study conducted by Adams and Scott (2020) explored the relationship between inventory management and business competitiveness. The researchers explained that businesses capable of maintaining accurate inventory records and efficient customer service achievestronger market positions. Organizations implementing computerized systems improved operational performance and strengthened customer loyalty.</w:t>
      </w:r>
    </w:p>
    <w:p w14:paraId="00000135">
      <w:pPr>
        <w:spacing w:after="310"/>
        <w:ind w:left="0" w:right="14" w:firstLine="0"/>
        <w:jc w:val="both"/>
        <w:rPr>
          <w:rFonts w:hint="default" w:ascii="Arial" w:hAnsi="Arial" w:cs="Arial"/>
        </w:rPr>
      </w:pPr>
      <w:r>
        <w:rPr>
          <w:rFonts w:hint="default" w:ascii="Arial" w:hAnsi="Arial" w:cs="Arial"/>
          <w:rtl w:val="0"/>
        </w:rPr>
        <w:t>Research by Turner and Hill (2021) focused on forecasting systems in retail operations. The researchers explained that forecasting technologies analyze purchasing trends and historical data to predict future demand. Businesses implementing forecasting systems achieved improved replenishment planning and reduced inventory shortages.</w:t>
      </w:r>
    </w:p>
    <w:p w14:paraId="00000136">
      <w:pPr>
        <w:spacing w:after="310"/>
        <w:ind w:left="0" w:right="14" w:firstLine="0"/>
        <w:jc w:val="both"/>
        <w:rPr>
          <w:rFonts w:hint="default" w:ascii="Arial" w:hAnsi="Arial" w:cs="Arial"/>
        </w:rPr>
      </w:pPr>
      <w:r>
        <w:rPr>
          <w:rFonts w:hint="default" w:ascii="Arial" w:hAnsi="Arial" w:cs="Arial"/>
          <w:rtl w:val="0"/>
        </w:rPr>
        <w:t>Baker and Collins (2020) discussed operational coordination in integrated inventory systems. The researchers emphasized that businesses implementing integrated technologies improved communication between departments, suppliers, and distributors. Real-time systems enabled organizations to coordinate operations more effectively and reduce delays within supply chain activities.</w:t>
      </w:r>
    </w:p>
    <w:p w14:paraId="00000137">
      <w:pPr>
        <w:spacing w:after="310"/>
        <w:ind w:left="0" w:right="14" w:firstLine="0"/>
        <w:jc w:val="both"/>
        <w:rPr>
          <w:rFonts w:hint="default" w:ascii="Arial" w:hAnsi="Arial" w:cs="Arial"/>
        </w:rPr>
      </w:pPr>
      <w:r>
        <w:rPr>
          <w:rFonts w:hint="default" w:ascii="Arial" w:hAnsi="Arial" w:cs="Arial"/>
          <w:rtl w:val="0"/>
        </w:rPr>
        <w:t>Research conducted by Cooper and Reed (2021) examined e-commerce inventory management systems. The researchers explained that online businesses require accurate real-time inventory systems because customers depend on updated product availability information. Businesses implementing integrated inventory systems achieved smoother online operations and improved customer experiences.</w:t>
      </w:r>
    </w:p>
    <w:p w14:paraId="00000139">
      <w:pPr>
        <w:spacing w:after="310"/>
        <w:ind w:left="0" w:right="14" w:firstLine="0"/>
        <w:jc w:val="both"/>
        <w:rPr>
          <w:rFonts w:hint="default" w:ascii="Arial" w:hAnsi="Arial" w:cs="Arial"/>
        </w:rPr>
      </w:pPr>
      <w:r>
        <w:rPr>
          <w:rFonts w:hint="default" w:ascii="Arial" w:hAnsi="Arial" w:cs="Arial"/>
          <w:rtl w:val="0"/>
        </w:rPr>
        <w:t>Another foreign study by Morris and Stewart (2020) explored automated reporting systems within organizations. The researchers explained that automated reporting improves managerial decision-making because operational reports are generated instantly and accurately. Businesses implementing automated systems achieved improved monitoring efficiency and reduced administrative workloads.</w:t>
      </w:r>
    </w:p>
    <w:p w14:paraId="0000013A">
      <w:pPr>
        <w:spacing w:after="310"/>
        <w:ind w:left="0" w:right="14" w:firstLine="0"/>
        <w:jc w:val="both"/>
        <w:rPr>
          <w:rFonts w:hint="default" w:ascii="Arial" w:hAnsi="Arial" w:cs="Arial"/>
        </w:rPr>
      </w:pPr>
      <w:r>
        <w:rPr>
          <w:rFonts w:hint="default" w:ascii="Arial" w:hAnsi="Arial" w:cs="Arial"/>
          <w:rtl w:val="0"/>
        </w:rPr>
        <w:t>Research by Bennett and Hughes (2021) examined mobile technologies in inventory operations. The researchers explained that mobile-based systems improve flexibility because employees can monitor inventory activities using smartphones and handheld devices. Businesses implementing mobile technologies achieved faster transaction processing and improved operational accessibility.</w:t>
      </w:r>
    </w:p>
    <w:p w14:paraId="0000013B">
      <w:pPr>
        <w:spacing w:after="310"/>
        <w:ind w:left="0" w:right="14" w:firstLine="0"/>
        <w:jc w:val="both"/>
        <w:rPr>
          <w:rFonts w:hint="default" w:ascii="Arial" w:hAnsi="Arial" w:cs="Arial"/>
        </w:rPr>
      </w:pPr>
      <w:r>
        <w:rPr>
          <w:rFonts w:hint="default" w:ascii="Arial" w:hAnsi="Arial" w:cs="Arial"/>
          <w:rtl w:val="0"/>
        </w:rPr>
        <w:t>Rivera and Sanders (2020) focused on cybersecurity within computerized inventory systems. The researchers emphasized that organizations must protect operational information from unauthorized access and cyber threats. Businesses implementing secure databases and authentication systems improved data protection and operational reliability.</w:t>
      </w:r>
    </w:p>
    <w:p w14:paraId="0000013C">
      <w:pPr>
        <w:spacing w:after="310"/>
        <w:ind w:left="0" w:right="14" w:firstLine="0"/>
        <w:jc w:val="both"/>
        <w:rPr>
          <w:rFonts w:hint="default" w:ascii="Arial" w:hAnsi="Arial" w:cs="Arial"/>
        </w:rPr>
      </w:pPr>
      <w:r>
        <w:rPr>
          <w:rFonts w:hint="default" w:ascii="Arial" w:hAnsi="Arial" w:cs="Arial"/>
          <w:rtl w:val="0"/>
        </w:rPr>
        <w:t>Research by Foster and Ramirez (2021) explored predictive analytics in sales management. The researchers explained that predictive systems analyze customer purchasing behavior to forecast future sales trends. Businesses implementing predictive analytics improved inventory planning and optimized purchasing decisions.</w:t>
      </w:r>
    </w:p>
    <w:p w14:paraId="0000013D">
      <w:pPr>
        <w:spacing w:after="310"/>
        <w:ind w:left="0" w:right="14" w:firstLine="0"/>
        <w:jc w:val="both"/>
        <w:rPr>
          <w:rFonts w:hint="default" w:ascii="Arial" w:hAnsi="Arial" w:cs="Arial"/>
        </w:rPr>
      </w:pPr>
      <w:r>
        <w:rPr>
          <w:rFonts w:hint="default" w:ascii="Arial" w:hAnsi="Arial" w:cs="Arial"/>
          <w:rtl w:val="0"/>
        </w:rPr>
        <w:t>Brooks and Diaz (2020) examined operational resilience during unexpected disruptions. The researchers explained that businesses using flexible and technology-driven inventory systems were more capable of responding to sudden market changes and supply chain interruptions. Automated systems improved operational continuity and crisis management.</w:t>
      </w:r>
    </w:p>
    <w:p w14:paraId="0000013E">
      <w:pPr>
        <w:spacing w:after="310"/>
        <w:ind w:left="0" w:right="14" w:firstLine="0"/>
        <w:jc w:val="both"/>
        <w:rPr>
          <w:rFonts w:hint="default" w:ascii="Arial" w:hAnsi="Arial" w:cs="Arial"/>
        </w:rPr>
      </w:pPr>
      <w:r>
        <w:rPr>
          <w:rFonts w:hint="default" w:ascii="Arial" w:hAnsi="Arial" w:cs="Arial"/>
          <w:rtl w:val="0"/>
        </w:rPr>
        <w:t>Research conducted by Howard and Flores (2021) discussed the role of information systems in supporting organizational growth. The researchers explained that businesses implementing computerized systems achieved improved operational organization, increased efficiency, and stronger competitiveness. Technology adoption contributed significantly to long-term business sustainability and expansion.</w:t>
      </w:r>
    </w:p>
    <w:p w14:paraId="0000013F">
      <w:pPr>
        <w:spacing w:after="310"/>
        <w:ind w:left="0" w:right="14" w:firstLine="0"/>
        <w:jc w:val="both"/>
        <w:rPr>
          <w:rFonts w:hint="default" w:ascii="Arial" w:hAnsi="Arial" w:cs="Arial"/>
        </w:rPr>
      </w:pPr>
      <w:r>
        <w:rPr>
          <w:rFonts w:hint="default" w:ascii="Arial" w:hAnsi="Arial" w:cs="Arial"/>
          <w:rtl w:val="0"/>
        </w:rPr>
        <w:t>A study conducted by Peterson and Graham (2021) focused on inventory optimization strategies within international retail organizations. The researchers explained that maintaining excessive inventory levels increases operational costs because businesses spend more resources on storage, handling, and maintenance. However, insufficient inventory levels result in product shortages and customer dissatisfaction. Their findings showed that organizations implementing computerized inventory optimization systems achieved better stock balancing and reduced operational expenses. The study concluded that inventory optimization technologies improve both profitability and operational efficiency.</w:t>
      </w:r>
    </w:p>
    <w:p w14:paraId="146F154C">
      <w:pPr>
        <w:spacing w:after="310"/>
        <w:ind w:left="0" w:right="14" w:firstLine="0"/>
        <w:jc w:val="both"/>
        <w:rPr>
          <w:rFonts w:hint="default" w:ascii="Arial" w:hAnsi="Arial" w:cs="Arial"/>
          <w:rtl w:val="0"/>
        </w:rPr>
      </w:pPr>
      <w:r>
        <w:rPr>
          <w:rFonts w:hint="default" w:ascii="Arial" w:hAnsi="Arial" w:cs="Arial"/>
          <w:rtl w:val="0"/>
        </w:rPr>
        <w:t xml:space="preserve">Research by Campbell and Foster (2020) examined real-time sales monitoring systems in multinational retail companies. The researchers explained that real-time sales systems improve inventory planning because businesses gain immediate access to updated transaction information. Organizations implementing real-time monitoring achieved improved replenishment </w:t>
      </w:r>
    </w:p>
    <w:p w14:paraId="33B289DC">
      <w:pPr>
        <w:spacing w:after="310"/>
        <w:ind w:left="0" w:right="14" w:firstLine="0"/>
        <w:jc w:val="both"/>
        <w:rPr>
          <w:rFonts w:hint="default" w:ascii="Arial" w:hAnsi="Arial" w:cs="Arial"/>
          <w:rtl w:val="0"/>
        </w:rPr>
      </w:pPr>
    </w:p>
    <w:p w14:paraId="00000140">
      <w:pPr>
        <w:spacing w:after="310"/>
        <w:ind w:left="0" w:right="14" w:firstLine="0"/>
        <w:jc w:val="both"/>
        <w:rPr>
          <w:rFonts w:hint="default" w:ascii="Arial" w:hAnsi="Arial" w:cs="Arial"/>
        </w:rPr>
      </w:pPr>
      <w:r>
        <w:rPr>
          <w:rFonts w:hint="default" w:ascii="Arial" w:hAnsi="Arial" w:cs="Arial"/>
          <w:rtl w:val="0"/>
        </w:rPr>
        <w:t>efficiency and better forecasting accuracy. The study emphasized that real-time information significantly improves managerial responsiveness and operational coordination.</w:t>
      </w:r>
    </w:p>
    <w:p w14:paraId="00000141">
      <w:pPr>
        <w:spacing w:after="310"/>
        <w:ind w:left="0" w:right="14" w:firstLine="0"/>
        <w:jc w:val="both"/>
        <w:rPr>
          <w:rFonts w:hint="default" w:ascii="Arial" w:hAnsi="Arial" w:cs="Arial"/>
        </w:rPr>
      </w:pPr>
      <w:r>
        <w:rPr>
          <w:rFonts w:hint="default" w:ascii="Arial" w:hAnsi="Arial" w:cs="Arial"/>
          <w:rtl w:val="0"/>
        </w:rPr>
        <w:t>A study conducted by Mitchell and Parker (2021) explored automated inventory systems in warehouse environments. The researchers explained that warehouse operations require accurate product monitoring because inventory movement occurs continuously throughout operational processes. Businesses implementing automated systems achieved improved warehouse organization, faster stock retrieval, and reduced inventory discrepancies. The findings revealed that computerized warehouse systems improve operational productivity and reduce delays within distribution operations.</w:t>
      </w:r>
    </w:p>
    <w:p w14:paraId="00000142">
      <w:pPr>
        <w:spacing w:after="310"/>
        <w:ind w:left="0" w:right="14" w:firstLine="0"/>
        <w:jc w:val="both"/>
        <w:rPr>
          <w:rFonts w:hint="default" w:ascii="Arial" w:hAnsi="Arial" w:cs="Arial"/>
        </w:rPr>
      </w:pPr>
      <w:r>
        <w:rPr>
          <w:rFonts w:hint="default" w:ascii="Arial" w:hAnsi="Arial" w:cs="Arial"/>
          <w:rtl w:val="0"/>
        </w:rPr>
        <w:t>Research by Roberts and Cooper (2020) focused on sales forecasting systems within retail businesses. The researchers explained that sales forecasting technologies analyze historical transaction records to predict future demand patterns. Organizations implementing forecasting systems achieved improved purchasing decisions and minimized inventory shortages. The study highlighted the importance of predictive technologies in maintaining balanced inventory levels and supporting operational planning.</w:t>
      </w:r>
    </w:p>
    <w:p w14:paraId="00000143">
      <w:pPr>
        <w:spacing w:after="310"/>
        <w:ind w:left="0" w:right="14" w:firstLine="0"/>
        <w:jc w:val="both"/>
        <w:rPr>
          <w:rFonts w:hint="default" w:ascii="Arial" w:hAnsi="Arial" w:cs="Arial"/>
        </w:rPr>
      </w:pPr>
      <w:r>
        <w:rPr>
          <w:rFonts w:hint="default" w:ascii="Arial" w:hAnsi="Arial" w:cs="Arial"/>
          <w:rtl w:val="0"/>
        </w:rPr>
        <w:t>Another foreign study by Allen and Murphy (2021) examined customer relationship management in relation to inventory systems. The researchers explained that customers expect businesses to provide reliable product availability and efficient transaction processing. Businesses implementing computerized inventory systems achieved improved customer experiences because products remained consistently available and operational delays were minimized. The study concluded that inventory accuracy contributes directly to customer trust and loyalty.</w:t>
      </w:r>
    </w:p>
    <w:p w14:paraId="00000144">
      <w:pPr>
        <w:spacing w:after="310"/>
        <w:ind w:left="0" w:right="14" w:firstLine="0"/>
        <w:jc w:val="both"/>
        <w:rPr>
          <w:rFonts w:hint="default" w:ascii="Arial" w:hAnsi="Arial" w:cs="Arial"/>
        </w:rPr>
      </w:pPr>
      <w:r>
        <w:rPr>
          <w:rFonts w:hint="default" w:ascii="Arial" w:hAnsi="Arial" w:cs="Arial"/>
          <w:rtl w:val="0"/>
        </w:rPr>
        <w:t>Research conducted by Torres and Ramirez (2020) explored cloud computing technologies in inventory and sales operations. The researchers emphasized that cloud-based systems improve accessibility because operational information can be monitored remotely using internet-connected devices. Businesses implementing cloud-integrated technologies achieved better communication, improved data sharing, and enhanced reporting efficiency. The findings revealed that cloud systems improve organizational flexibility and operational coordination.</w:t>
      </w:r>
    </w:p>
    <w:p w14:paraId="00000145">
      <w:pPr>
        <w:spacing w:after="310"/>
        <w:ind w:left="0" w:right="14" w:firstLine="0"/>
        <w:jc w:val="both"/>
        <w:rPr>
          <w:rFonts w:hint="default" w:ascii="Arial" w:hAnsi="Arial" w:cs="Arial"/>
        </w:rPr>
      </w:pPr>
      <w:r>
        <w:rPr>
          <w:rFonts w:hint="default" w:ascii="Arial" w:hAnsi="Arial" w:cs="Arial"/>
          <w:rtl w:val="0"/>
        </w:rPr>
        <w:t>Study conducted by Simmons and Lee (2021) focused on operational decision-making using business intelligence tools. The researchers explained that business intelligence systems analyze inventory and sales data to identify operational trends and purchasing behaviors. Organizations implementing analytical systems improved forecasting accuracy, strategic planning, and operational monitoring. The study emphasized that analytical technologies contribute significantly to evidence-based decision-making.</w:t>
      </w:r>
    </w:p>
    <w:p w14:paraId="00000146">
      <w:pPr>
        <w:spacing w:after="310"/>
        <w:ind w:left="0" w:right="14" w:firstLine="0"/>
        <w:jc w:val="both"/>
        <w:rPr>
          <w:rFonts w:hint="default" w:ascii="Arial" w:hAnsi="Arial" w:cs="Arial"/>
        </w:rPr>
      </w:pPr>
      <w:r>
        <w:rPr>
          <w:rFonts w:hint="default" w:ascii="Arial" w:hAnsi="Arial" w:cs="Arial"/>
          <w:rtl w:val="0"/>
        </w:rPr>
        <w:t>Research by Carter and Nelson (2020) examined employee performance in businesses implementing automated systems. The researchers explained that manual inventory processes often create operational stress because employees spend excessive time performing repetitive tasks such as manual calculations and handwritten recording. Businesses implementing computerized systems reduced workloads and improved employee productivity. Employees using automated technologies completed tasks more accurately and efficiently.</w:t>
      </w:r>
    </w:p>
    <w:p w14:paraId="00000147">
      <w:pPr>
        <w:spacing w:after="310"/>
        <w:ind w:left="0" w:right="14" w:firstLine="0"/>
        <w:jc w:val="both"/>
        <w:rPr>
          <w:rFonts w:hint="default" w:ascii="Arial" w:hAnsi="Arial" w:cs="Arial"/>
        </w:rPr>
      </w:pPr>
      <w:r>
        <w:rPr>
          <w:rFonts w:hint="default" w:ascii="Arial" w:hAnsi="Arial" w:cs="Arial"/>
          <w:rtl w:val="0"/>
        </w:rPr>
        <w:t>Evans and Richardson (2021) discussed operational transparency and accountability within computerized inventory environments. The researchers emphasized that automated systems improve monitoring because transactions are recorded systematically within centralized databases. Businesses implementing computerized systems achieved improved accountability, reduced operational conflicts, and better management control.</w:t>
      </w:r>
    </w:p>
    <w:p w14:paraId="00000148">
      <w:pPr>
        <w:spacing w:after="310"/>
        <w:ind w:left="0" w:right="14" w:firstLine="0"/>
        <w:jc w:val="both"/>
        <w:rPr>
          <w:rFonts w:hint="default" w:ascii="Arial" w:hAnsi="Arial" w:cs="Arial"/>
        </w:rPr>
      </w:pPr>
      <w:r>
        <w:rPr>
          <w:rFonts w:hint="default" w:ascii="Arial" w:hAnsi="Arial" w:cs="Arial"/>
          <w:rtl w:val="0"/>
        </w:rPr>
        <w:t>Research conducted by Stewart and Hill (2020) explored the role of inventory systems in maintaining supply chain stability. The researchers explained that supply chain disruptions often occur when businesses fail to monitor inventory movement accurately. Organizations implementing real-time inventory systems achieved improved coordination between suppliers, warehouses, and distributors. The study highlighted the importance of inventory visibility in supporting supply chain continuity.</w:t>
      </w:r>
    </w:p>
    <w:p w14:paraId="00000149">
      <w:pPr>
        <w:spacing w:after="310"/>
        <w:ind w:left="0" w:right="14" w:firstLine="0"/>
        <w:jc w:val="both"/>
        <w:rPr>
          <w:rFonts w:hint="default" w:ascii="Arial" w:hAnsi="Arial" w:cs="Arial"/>
        </w:rPr>
      </w:pPr>
      <w:r>
        <w:rPr>
          <w:rFonts w:hint="default" w:ascii="Arial" w:hAnsi="Arial" w:cs="Arial"/>
          <w:rtl w:val="0"/>
        </w:rPr>
        <w:t>Cooper and Adams (2021) focused on database security within inventory systems. The researchers emphasized that organizations handling large amounts of operational data must protect information from unauthorized access and system failures. Businesses implementing secure databases, authentication systems, and backup procedures achieved improved data reliability and operational protection.</w:t>
      </w:r>
    </w:p>
    <w:p w14:paraId="0000014A">
      <w:pPr>
        <w:spacing w:after="310"/>
        <w:ind w:left="0" w:right="14" w:firstLine="0"/>
        <w:jc w:val="both"/>
        <w:rPr>
          <w:rFonts w:hint="default" w:ascii="Arial" w:hAnsi="Arial" w:cs="Arial"/>
        </w:rPr>
      </w:pPr>
      <w:r>
        <w:rPr>
          <w:rFonts w:hint="default" w:ascii="Arial" w:hAnsi="Arial" w:cs="Arial"/>
          <w:rtl w:val="0"/>
        </w:rPr>
        <w:t>Research by Greenfield and Watson (2020) examined automated reporting technologies within organizations. The researchers explained that manual reporting procedures are often time-consuming and prone to errors. Businesses implementing automated reporting systems generated accurate operational reports more quickly and efficiently. The findings showed that automated reports improve managerial monitoring and strategic planning.</w:t>
      </w:r>
    </w:p>
    <w:p w14:paraId="0000014B">
      <w:pPr>
        <w:spacing w:after="310"/>
        <w:ind w:left="0" w:right="14" w:firstLine="0"/>
        <w:jc w:val="both"/>
        <w:rPr>
          <w:rFonts w:hint="default" w:ascii="Arial" w:hAnsi="Arial" w:cs="Arial"/>
        </w:rPr>
      </w:pPr>
      <w:r>
        <w:rPr>
          <w:rFonts w:hint="default" w:ascii="Arial" w:hAnsi="Arial" w:cs="Arial"/>
          <w:rtl w:val="0"/>
        </w:rPr>
        <w:t>A study by Bennett and Clark (2021) explored mobile inventory technologies within distribution companies. The researchers explained that mobile systems improve operational flexibility because employees can monitor inventory activities using handheld devices and smartphones. Businesses implementing mobile technologies achieved faster transaction processing and improved inventory accessibility.</w:t>
      </w:r>
    </w:p>
    <w:p w14:paraId="0000014C">
      <w:pPr>
        <w:spacing w:after="310"/>
        <w:ind w:left="0" w:right="14" w:firstLine="0"/>
        <w:jc w:val="both"/>
        <w:rPr>
          <w:rFonts w:hint="default" w:ascii="Arial" w:hAnsi="Arial" w:cs="Arial"/>
        </w:rPr>
      </w:pPr>
      <w:r>
        <w:rPr>
          <w:rFonts w:hint="default" w:ascii="Arial" w:hAnsi="Arial" w:cs="Arial"/>
          <w:rtl w:val="0"/>
        </w:rPr>
        <w:t>Research by Wilson and Garcia (2020) focused on operational resilience within businesses implementing intelligent inventory systems. The researchers explained that organizations must adapt quickly to changes in customer demand and market conditions. Businesses implementing intelligent systems achieved improved operational flexibility and stronger responsiveness during disruptions and emergencies.</w:t>
      </w:r>
    </w:p>
    <w:p w14:paraId="0000014E">
      <w:pPr>
        <w:spacing w:after="310"/>
        <w:ind w:left="0" w:right="14" w:firstLine="0"/>
        <w:jc w:val="both"/>
        <w:rPr>
          <w:rFonts w:hint="default" w:ascii="Arial" w:hAnsi="Arial" w:cs="Arial"/>
        </w:rPr>
      </w:pPr>
      <w:r>
        <w:rPr>
          <w:rFonts w:hint="default" w:ascii="Arial" w:hAnsi="Arial" w:cs="Arial"/>
          <w:rtl w:val="0"/>
        </w:rPr>
        <w:t>A study conducted by Lopez and Turner (2021) examined barcode systems in inventory operations. The researchers explained that barcode technologies improve transaction speed and inventory accuracy because products are identified electronically during operational procedures. Organizations implementing barcode systems reduced operational errors and improved inventory visibility.</w:t>
      </w:r>
    </w:p>
    <w:p w14:paraId="69B2907D">
      <w:pPr>
        <w:spacing w:after="310"/>
        <w:ind w:left="0" w:right="14" w:firstLine="0"/>
        <w:jc w:val="both"/>
        <w:rPr>
          <w:rFonts w:hint="default" w:ascii="Arial" w:hAnsi="Arial" w:cs="Arial"/>
          <w:rtl w:val="0"/>
        </w:rPr>
      </w:pPr>
      <w:r>
        <w:rPr>
          <w:rFonts w:hint="default" w:ascii="Arial" w:hAnsi="Arial" w:cs="Arial"/>
          <w:rtl w:val="0"/>
        </w:rPr>
        <w:t>Research by Hernandez and Collins (2020) focused on inventory analytics and purchasing strategies. The researchers emphasized that businesses using analytical tools achieved more accurate purchasing decisions because inventory movement and sales trends could be monitored continuously. Their findings showed that inventory analytics contribute significantly to cost reduction and operational efficiency.</w:t>
      </w:r>
    </w:p>
    <w:p w14:paraId="00000150">
      <w:pPr>
        <w:spacing w:after="310"/>
        <w:ind w:left="0" w:right="14" w:firstLine="0"/>
        <w:jc w:val="both"/>
        <w:rPr>
          <w:rFonts w:hint="default" w:ascii="Arial" w:hAnsi="Arial" w:cs="Arial"/>
        </w:rPr>
      </w:pPr>
      <w:r>
        <w:rPr>
          <w:rFonts w:hint="default" w:ascii="Arial" w:hAnsi="Arial" w:cs="Arial"/>
          <w:rtl w:val="0"/>
        </w:rPr>
        <w:t>Another foreign study conducted by Young and Foster (2021) explored organizational productivity in technology-driven environments. The researchers explained that computerized systems improve workflow organization because operational tasks become more structured and efficient. Businesses implementing automated inventory systems achieved improved productivity and reduced operational delays.</w:t>
      </w:r>
    </w:p>
    <w:p w14:paraId="00000151">
      <w:pPr>
        <w:spacing w:after="310"/>
        <w:ind w:left="0" w:right="14" w:firstLine="0"/>
        <w:jc w:val="both"/>
        <w:rPr>
          <w:rFonts w:hint="default" w:ascii="Arial" w:hAnsi="Arial" w:cs="Arial"/>
        </w:rPr>
      </w:pPr>
      <w:r>
        <w:rPr>
          <w:rFonts w:hint="default" w:ascii="Arial" w:hAnsi="Arial" w:cs="Arial"/>
          <w:rtl w:val="0"/>
        </w:rPr>
        <w:t>Research by Martin and Perez (2020) examined customer satisfaction in businesses implementing real-time inventory monitoring. The researchers explained that customers become dissatisfied when businesses fail to provide products on time. Organizations implementing automated systems improved customer service because inventory information remained accurate and updated continuously.</w:t>
      </w:r>
    </w:p>
    <w:p w14:paraId="00000152">
      <w:pPr>
        <w:spacing w:after="310"/>
        <w:ind w:left="0" w:right="14" w:firstLine="0"/>
        <w:jc w:val="both"/>
        <w:rPr>
          <w:rFonts w:hint="default" w:ascii="Arial" w:hAnsi="Arial" w:cs="Arial"/>
        </w:rPr>
      </w:pPr>
      <w:r>
        <w:rPr>
          <w:rFonts w:hint="default" w:ascii="Arial" w:hAnsi="Arial" w:cs="Arial"/>
          <w:rtl w:val="0"/>
        </w:rPr>
        <w:t>A study conducted by Brooks and Sullivan (2021) focused on inventory control within e-commerce organizations. The researchers emphasized that online businesses require accurate inventory systems because customers depend heavily on updated product availability information. Businesses implementing integrated inventory systems achieved smoother online transactions and improved customer trust.</w:t>
      </w:r>
    </w:p>
    <w:p w14:paraId="00000153">
      <w:pPr>
        <w:spacing w:after="310"/>
        <w:ind w:left="0" w:right="14" w:firstLine="0"/>
        <w:jc w:val="both"/>
        <w:rPr>
          <w:rFonts w:hint="default" w:ascii="Arial" w:hAnsi="Arial" w:cs="Arial"/>
        </w:rPr>
      </w:pPr>
      <w:r>
        <w:rPr>
          <w:rFonts w:hint="default" w:ascii="Arial" w:hAnsi="Arial" w:cs="Arial"/>
          <w:rtl w:val="0"/>
        </w:rPr>
        <w:t>Research by Hall and Morgan (2020) examined operational efficiency in businesses implementing enterprise resource planning (ERP) systems. The researchers explained that ERP systems integrate inventory, sales, purchasing, and financial operations within centralized platforms. Organizations implementing ERP technologies achieved improved coordination, reporting efficiency, and managerial monitoring</w:t>
      </w:r>
    </w:p>
    <w:p w14:paraId="00000154">
      <w:pPr>
        <w:spacing w:after="310"/>
        <w:ind w:left="0" w:right="14" w:firstLine="0"/>
        <w:jc w:val="both"/>
        <w:rPr>
          <w:rFonts w:hint="default" w:ascii="Arial" w:hAnsi="Arial" w:cs="Arial"/>
        </w:rPr>
      </w:pPr>
      <w:r>
        <w:rPr>
          <w:rFonts w:hint="default" w:ascii="Arial" w:hAnsi="Arial" w:cs="Arial"/>
          <w:rtl w:val="0"/>
        </w:rPr>
        <w:t>Astudy conducted by Carter and Flores (2021) explored artificial intelligence applications in sales forecasting. The researchers explained that AI technologies analyze purchasing trends and operational data to generate more accurate demand predictions. Businesses implementing AI-driven forecasting systems achieved reduced inventory waste and improved operational planning.</w:t>
      </w:r>
    </w:p>
    <w:p w14:paraId="00000155">
      <w:pPr>
        <w:spacing w:after="310"/>
        <w:ind w:left="0" w:right="14" w:firstLine="0"/>
        <w:jc w:val="both"/>
        <w:rPr>
          <w:rFonts w:hint="default" w:ascii="Arial" w:hAnsi="Arial" w:cs="Arial"/>
        </w:rPr>
      </w:pPr>
      <w:r>
        <w:rPr>
          <w:rFonts w:hint="default" w:ascii="Arial" w:hAnsi="Arial" w:cs="Arial"/>
          <w:rtl w:val="0"/>
        </w:rPr>
        <w:t>Research by Watson and Mitchell (2020) focused on inventory management challenges in global supply chains. The researchers emphasized that organizations operating internationally require efficient inventory systems because supply chain activities involve multiple operational processes. Businesses implementing computerized systems achieved improved coordination and reduced inventory-related disruptions.</w:t>
      </w:r>
    </w:p>
    <w:p w14:paraId="74409F15">
      <w:pPr>
        <w:spacing w:after="310"/>
        <w:ind w:left="0" w:right="14" w:firstLine="0"/>
        <w:jc w:val="both"/>
        <w:rPr>
          <w:rFonts w:hint="default" w:ascii="Arial" w:hAnsi="Arial" w:cs="Arial"/>
          <w:rtl w:val="0"/>
        </w:rPr>
      </w:pPr>
      <w:r>
        <w:rPr>
          <w:rFonts w:hint="default" w:ascii="Arial" w:hAnsi="Arial" w:cs="Arial"/>
          <w:rtl w:val="0"/>
        </w:rPr>
        <w:t>Taylor and Reed (2021) examined operational coordination within integrated business systems. The researchers explained that integrated technologies improve communication between departments because updated operational information is accessible instantly. Businesses implementing integrated inventory systems achieved smoother workflows and stronger operational collaboration.</w:t>
      </w:r>
    </w:p>
    <w:p w14:paraId="00000157">
      <w:pPr>
        <w:spacing w:after="310"/>
        <w:ind w:left="0" w:right="14" w:firstLine="0"/>
        <w:jc w:val="both"/>
        <w:rPr>
          <w:rFonts w:hint="default" w:ascii="Arial" w:hAnsi="Arial" w:cs="Arial"/>
        </w:rPr>
      </w:pPr>
      <w:r>
        <w:rPr>
          <w:rFonts w:hint="default" w:ascii="Arial" w:hAnsi="Arial" w:cs="Arial"/>
          <w:rtl w:val="0"/>
        </w:rPr>
        <w:t>Research by Simmons and Hall (2020) explored predictive inventory technologies within retail organizations. The researchers explained that predictive systems analyze historical sales information to anticipate future inventory requirements. Businesses implementing predictive technologies achieved improved stock balancing and reduced inventory shortages.</w:t>
      </w:r>
    </w:p>
    <w:p w14:paraId="00000158">
      <w:pPr>
        <w:spacing w:after="310"/>
        <w:ind w:left="0" w:right="14" w:firstLine="0"/>
        <w:jc w:val="both"/>
        <w:rPr>
          <w:rFonts w:hint="default" w:ascii="Arial" w:hAnsi="Arial" w:cs="Arial"/>
        </w:rPr>
      </w:pPr>
      <w:r>
        <w:rPr>
          <w:rFonts w:hint="default" w:ascii="Arial" w:hAnsi="Arial" w:cs="Arial"/>
          <w:rtl w:val="0"/>
        </w:rPr>
        <w:t>Richardson and Cooper (2021) focused on operational cost reduction through automation. The researchers emphasized that businesses implementing computerized systems reduced administrative costs, inventory losses, and operational inefficiencies. Automated technologies improved profitability because resources were utilized more effectively.</w:t>
      </w:r>
    </w:p>
    <w:p w14:paraId="00000159">
      <w:pPr>
        <w:spacing w:after="310"/>
        <w:ind w:left="0" w:right="14" w:firstLine="0"/>
        <w:jc w:val="both"/>
        <w:rPr>
          <w:rFonts w:hint="default" w:ascii="Arial" w:hAnsi="Arial" w:cs="Arial"/>
        </w:rPr>
      </w:pPr>
      <w:r>
        <w:rPr>
          <w:rFonts w:hint="default" w:ascii="Arial" w:hAnsi="Arial" w:cs="Arial"/>
          <w:rtl w:val="0"/>
        </w:rPr>
        <w:t>Research by Morris and Diaz (2020) examined organizational adaptability in businesses implementing digital technologies. The researchers explained that businesses adopting computerized systems achieved stronger competitiveness because operations became more responsive and efficient. Technology adoption improved organizational growth and market performance.</w:t>
      </w:r>
    </w:p>
    <w:p w14:paraId="0000015A">
      <w:pPr>
        <w:spacing w:after="310"/>
        <w:ind w:left="0" w:right="14" w:firstLine="0"/>
        <w:jc w:val="both"/>
        <w:rPr>
          <w:rFonts w:hint="default" w:ascii="Arial" w:hAnsi="Arial" w:cs="Arial"/>
        </w:rPr>
      </w:pPr>
      <w:r>
        <w:rPr>
          <w:rFonts w:hint="default" w:ascii="Arial" w:hAnsi="Arial" w:cs="Arial"/>
          <w:rtl w:val="0"/>
        </w:rPr>
        <w:t>Study conducted by Walker and Evans (2021) explored sustainability practices within inventory management. The researchers explained that efficient inventory systems reduce product wastage and unnecessary storage costs. Businesses implementing optimized inventory systems achieved improved sustainability and operational performance simultaneously.</w:t>
      </w:r>
    </w:p>
    <w:p w14:paraId="0000015B">
      <w:pPr>
        <w:spacing w:after="310"/>
        <w:ind w:left="0" w:right="14" w:firstLine="0"/>
        <w:jc w:val="both"/>
        <w:rPr>
          <w:rFonts w:hint="default" w:ascii="Arial" w:hAnsi="Arial" w:cs="Arial"/>
        </w:rPr>
      </w:pPr>
      <w:r>
        <w:rPr>
          <w:rFonts w:hint="default" w:ascii="Arial" w:hAnsi="Arial" w:cs="Arial"/>
          <w:rtl w:val="0"/>
        </w:rPr>
        <w:t>Research by Turner and Martinez (2020) focused on transaction processing systems in retail organizations. The researchers emphasized that automated transaction systems improve operational accuracy because sales and inventory records are updated instantly. Businesses implementing transaction processing technologies achieved reduced operational errors and improved service efficiency.</w:t>
      </w:r>
    </w:p>
    <w:p w14:paraId="0000015C">
      <w:pPr>
        <w:spacing w:after="310"/>
        <w:ind w:left="0" w:right="14" w:firstLine="0"/>
        <w:jc w:val="both"/>
        <w:rPr>
          <w:rFonts w:hint="default" w:ascii="Arial" w:hAnsi="Arial" w:cs="Arial"/>
        </w:rPr>
      </w:pPr>
      <w:r>
        <w:rPr>
          <w:rFonts w:hint="default" w:ascii="Arial" w:hAnsi="Arial" w:cs="Arial"/>
          <w:rtl w:val="0"/>
        </w:rPr>
        <w:t>Green and Cooper (2021) examined organizational communication within computerized environments. The researchers explained that real-time systems improve collaboration because employees and managers can access operational data immediately. Businesses implementing computerized systems achieved improved coordination and reduced communication delays.</w:t>
      </w:r>
    </w:p>
    <w:p w14:paraId="0000015D">
      <w:pPr>
        <w:spacing w:after="310"/>
        <w:ind w:left="0" w:right="14" w:firstLine="0"/>
        <w:jc w:val="both"/>
        <w:rPr>
          <w:rFonts w:hint="default" w:ascii="Arial" w:hAnsi="Arial" w:cs="Arial"/>
        </w:rPr>
      </w:pPr>
      <w:r>
        <w:rPr>
          <w:rFonts w:hint="default" w:ascii="Arial" w:hAnsi="Arial" w:cs="Arial"/>
          <w:rtl w:val="0"/>
        </w:rPr>
        <w:t>Research by Adams and Murphy (2020) explored inventory planning strategies in distribution businesses. The researchers emphasized that effective planning reduces stock shortages and overstocking problems. Organizations implementing analytical inventory systems achieved improved purchasing efficiency and stronger operational performance.</w:t>
      </w:r>
    </w:p>
    <w:p w14:paraId="1337804E">
      <w:pPr>
        <w:spacing w:after="310"/>
        <w:ind w:left="0" w:right="14" w:firstLine="0"/>
        <w:jc w:val="both"/>
        <w:rPr>
          <w:rFonts w:hint="default" w:ascii="Arial" w:hAnsi="Arial" w:cs="Arial"/>
          <w:rtl w:val="0"/>
        </w:rPr>
      </w:pPr>
      <w:r>
        <w:rPr>
          <w:rFonts w:hint="default" w:ascii="Arial" w:hAnsi="Arial" w:cs="Arial"/>
          <w:rtl w:val="0"/>
        </w:rPr>
        <w:t>Another foreign study conducted by Nelson and White (2021) focused on sales monitoring systems and business profitability. The researchers explained that organizations using sales analytics gained better understanding of customer purchasing behaviors and operational trends. Businesses implementing analytical systems improved decision-making and increased profitability.</w:t>
      </w:r>
    </w:p>
    <w:p w14:paraId="0000015F">
      <w:pPr>
        <w:spacing w:after="310"/>
        <w:ind w:left="0" w:right="14" w:firstLine="0"/>
        <w:jc w:val="both"/>
        <w:rPr>
          <w:rFonts w:hint="default" w:ascii="Arial" w:hAnsi="Arial" w:cs="Arial"/>
        </w:rPr>
      </w:pPr>
      <w:r>
        <w:rPr>
          <w:rFonts w:hint="default" w:ascii="Arial" w:hAnsi="Arial" w:cs="Arial"/>
          <w:rtl w:val="0"/>
        </w:rPr>
        <w:t>Research by Hill and Stewart (2020) examined organizational growth and information technology adoption. The researchers explained that businesses implementing automated systems achieved improved operational efficiency, stronger competitiveness, and better customer service quality. Technology adoption contributed significantly to long-term organizational success.</w:t>
      </w:r>
    </w:p>
    <w:p w14:paraId="00000160">
      <w:pPr>
        <w:spacing w:after="310"/>
        <w:ind w:left="0" w:right="14" w:firstLine="0"/>
        <w:jc w:val="both"/>
        <w:rPr>
          <w:rFonts w:hint="default" w:ascii="Arial" w:hAnsi="Arial" w:cs="Arial"/>
        </w:rPr>
      </w:pPr>
      <w:r>
        <w:rPr>
          <w:rFonts w:hint="default" w:ascii="Arial" w:hAnsi="Arial" w:cs="Arial"/>
          <w:rtl w:val="0"/>
        </w:rPr>
        <w:t>In another study, Jacobs and Chase (2021) discussed the importance of inventory management in operations and supply chain strategy. They emphasized that inventory systems help businesses balance efficiency, responsiveness, and customer service. Through computerized systems, organizations can monitor stock movement accurately and support strategic planning.</w:t>
      </w:r>
    </w:p>
    <w:p w14:paraId="00000161">
      <w:pPr>
        <w:spacing w:after="310"/>
        <w:ind w:left="0" w:right="14" w:firstLine="0"/>
        <w:jc w:val="both"/>
        <w:rPr>
          <w:rFonts w:hint="default" w:ascii="Arial" w:hAnsi="Arial" w:cs="Arial"/>
        </w:rPr>
      </w:pPr>
      <w:r>
        <w:rPr>
          <w:rFonts w:hint="default" w:ascii="Arial" w:hAnsi="Arial" w:cs="Arial"/>
          <w:rtl w:val="0"/>
        </w:rPr>
        <w:t>Jacobs and Chase also highlighted that inventory management affects business profitability because inventory represents a significant financial investment. Businesses with poor inventory control may experience unnecessary expenses, lost sales, and operational inefficiencies. Therefore, organizations must implement reliable inventory systems to improve financial performance.</w:t>
      </w:r>
    </w:p>
    <w:p w14:paraId="00000162">
      <w:pPr>
        <w:spacing w:after="310"/>
        <w:ind w:left="0" w:right="14" w:firstLine="0"/>
        <w:jc w:val="both"/>
        <w:rPr>
          <w:rFonts w:hint="default" w:ascii="Arial" w:hAnsi="Arial" w:cs="Arial"/>
        </w:rPr>
      </w:pPr>
      <w:r>
        <w:rPr>
          <w:rFonts w:hint="default" w:ascii="Arial" w:hAnsi="Arial" w:cs="Arial"/>
          <w:rtl w:val="0"/>
        </w:rPr>
        <w:t>The researchers concluded that businesses adopting advanced inventory technologies gain competitive advantages in terms of speed, accuracy, and operational flexibility. Technology adoption allows organizations to respond effectively to changing market conditions and customer demands.</w:t>
      </w:r>
    </w:p>
    <w:p w14:paraId="00000163">
      <w:pPr>
        <w:spacing w:after="310"/>
        <w:ind w:left="0" w:right="14" w:firstLine="0"/>
        <w:jc w:val="both"/>
        <w:rPr>
          <w:rFonts w:hint="default" w:ascii="Arial" w:hAnsi="Arial" w:cs="Arial"/>
        </w:rPr>
      </w:pPr>
      <w:r>
        <w:rPr>
          <w:rFonts w:hint="default" w:ascii="Arial" w:hAnsi="Arial" w:cs="Arial"/>
          <w:rtl w:val="0"/>
        </w:rPr>
        <w:t>Based on the reviewed foreign studies, computerized inventory systems provide numerous benefits in improving operational efficiency, inventory accuracy, customer satisfaction, supply chain coordination, and financial performance. Foreign researchers consistently emphasized that automation minimizes human error, improves productivity, and supports effective decision-making.</w:t>
      </w:r>
    </w:p>
    <w:p w14:paraId="00000164">
      <w:pPr>
        <w:spacing w:after="310"/>
        <w:ind w:left="0" w:right="14" w:firstLine="0"/>
        <w:jc w:val="both"/>
        <w:rPr>
          <w:rFonts w:hint="default" w:ascii="Arial" w:hAnsi="Arial" w:cs="Arial"/>
        </w:rPr>
      </w:pPr>
      <w:r>
        <w:rPr>
          <w:rFonts w:hint="default" w:ascii="Arial" w:hAnsi="Arial" w:cs="Arial"/>
          <w:rtl w:val="0"/>
        </w:rPr>
        <w:t>Most foreign studies also highlighted the importance of integrating inventory systems with other business functions such as sales, accounting, purchasing, and customer service. Integration improves organizational coordination and allows businesses to access real-time information for strategic planning.</w:t>
      </w:r>
    </w:p>
    <w:p w14:paraId="2B43AB42">
      <w:pPr>
        <w:spacing w:after="310"/>
        <w:ind w:left="0" w:right="14" w:firstLine="0"/>
        <w:jc w:val="both"/>
        <w:rPr>
          <w:rFonts w:hint="default" w:ascii="Arial" w:hAnsi="Arial" w:cs="Arial"/>
          <w:rtl w:val="0"/>
        </w:rPr>
      </w:pPr>
      <w:r>
        <w:rPr>
          <w:rFonts w:hint="default" w:ascii="Arial" w:hAnsi="Arial" w:cs="Arial"/>
          <w:rtl w:val="0"/>
        </w:rPr>
        <w:t xml:space="preserve">The reviewed studies further revealed that computerized inventory systems contribute to supply chain efficiency by improving communication between suppliers, warehouses, distributors, and </w:t>
      </w:r>
    </w:p>
    <w:p w14:paraId="3D72D789">
      <w:pPr>
        <w:spacing w:after="310"/>
        <w:ind w:left="0" w:right="14" w:firstLine="0"/>
        <w:jc w:val="both"/>
        <w:rPr>
          <w:rFonts w:hint="default" w:ascii="Arial" w:hAnsi="Arial" w:cs="Arial"/>
          <w:rtl w:val="0"/>
        </w:rPr>
      </w:pPr>
    </w:p>
    <w:p w14:paraId="00000165">
      <w:pPr>
        <w:spacing w:after="310"/>
        <w:ind w:left="0" w:right="14" w:firstLine="0"/>
        <w:jc w:val="both"/>
        <w:rPr>
          <w:rFonts w:hint="default" w:ascii="Arial" w:hAnsi="Arial" w:cs="Arial"/>
        </w:rPr>
      </w:pPr>
      <w:r>
        <w:rPr>
          <w:rFonts w:hint="default" w:ascii="Arial" w:hAnsi="Arial" w:cs="Arial"/>
          <w:rtl w:val="0"/>
        </w:rPr>
        <w:t>retailers. Businesses using automated systems are better equipped to respond to market changes and customer demands.</w:t>
      </w:r>
    </w:p>
    <w:p w14:paraId="6DEB3564">
      <w:pPr>
        <w:spacing w:after="310"/>
        <w:ind w:left="19" w:right="14" w:firstLine="52"/>
        <w:jc w:val="both"/>
        <w:rPr>
          <w:rFonts w:hint="default" w:ascii="Arial" w:hAnsi="Arial" w:cs="Arial"/>
          <w:rtl w:val="0"/>
        </w:rPr>
      </w:pPr>
      <w:r>
        <w:rPr>
          <w:rFonts w:hint="default" w:ascii="Arial" w:hAnsi="Arial" w:cs="Arial"/>
          <w:rtl w:val="0"/>
        </w:rPr>
        <w:t>According to Heikki Topi (2020), database-driven inventory systems improve data consistency and security. He explained that centralized databases allow businesses to organize large amounts of inventory information while reducing duplication and inconsistencies. Such systems also improve report generation and information retrieval.</w:t>
      </w:r>
    </w:p>
    <w:p w14:paraId="00000167">
      <w:pPr>
        <w:spacing w:after="310"/>
        <w:ind w:left="19" w:right="14" w:firstLine="52"/>
        <w:jc w:val="both"/>
        <w:rPr>
          <w:rFonts w:hint="default" w:ascii="Arial" w:hAnsi="Arial" w:cs="Arial"/>
        </w:rPr>
      </w:pPr>
      <w:r>
        <w:rPr>
          <w:rFonts w:hint="default" w:ascii="Arial" w:hAnsi="Arial" w:cs="Arial"/>
          <w:rtl w:val="0"/>
        </w:rPr>
        <w:t>Another study by Stuart Russell and Peter Norvig (2021) highlighted the role of intelligent systems in business automation. They explained that intelligent inventory systems can analyze historical sales patterns and provide recommendations for inventory replenishment. Artificial intelligence technologies help businesses improve forecasting accuracy and reduce inventory-related risks.</w:t>
      </w:r>
    </w:p>
    <w:p w14:paraId="00000168">
      <w:pPr>
        <w:spacing w:after="310"/>
        <w:ind w:left="19" w:right="14" w:firstLine="52"/>
        <w:jc w:val="both"/>
        <w:rPr>
          <w:rFonts w:hint="default" w:ascii="Arial" w:hAnsi="Arial" w:cs="Arial"/>
        </w:rPr>
      </w:pPr>
      <w:r>
        <w:rPr>
          <w:rFonts w:hint="default" w:ascii="Arial" w:hAnsi="Arial" w:cs="Arial"/>
          <w:rtl w:val="0"/>
        </w:rPr>
        <w:t>Another study by Brown et al. (2021) investigated the relationship between inventory visibility and supply chain efficiency. The researchers discovered that businesses with real-time inventory monitoring systems experienced fewer stock shortages and delivery delays.</w:t>
      </w:r>
    </w:p>
    <w:p w14:paraId="00000169">
      <w:pPr>
        <w:spacing w:after="310"/>
        <w:ind w:left="0" w:right="14" w:firstLine="0"/>
        <w:jc w:val="both"/>
        <w:rPr>
          <w:rFonts w:hint="default" w:ascii="Arial" w:hAnsi="Arial" w:cs="Arial"/>
        </w:rPr>
      </w:pPr>
      <w:r>
        <w:rPr>
          <w:rFonts w:hint="default" w:ascii="Arial" w:hAnsi="Arial" w:cs="Arial"/>
          <w:rtl w:val="0"/>
        </w:rPr>
        <w:t>Research conducted by Lee and Chen (2020) focused on the effectiveness of barcode systems in warehouse operations. The study revealed that barcode technology reduced manual encoding errors and improved inventory tracking efficiency.</w:t>
      </w:r>
    </w:p>
    <w:p w14:paraId="0000016A">
      <w:pPr>
        <w:spacing w:after="310"/>
        <w:ind w:left="19" w:right="14" w:firstLine="52"/>
        <w:jc w:val="both"/>
        <w:rPr>
          <w:rFonts w:hint="default" w:ascii="Arial" w:hAnsi="Arial" w:cs="Arial"/>
        </w:rPr>
      </w:pPr>
      <w:r>
        <w:rPr>
          <w:rFonts w:hint="default" w:ascii="Arial" w:hAnsi="Arial" w:cs="Arial"/>
          <w:rtl w:val="0"/>
        </w:rPr>
        <w:t>A study by Walker and Miller (2021) explored the role of cloud computing in inventory management. The researchers found that cloud-based inventory systems improved accessibility and reduced operational costs.</w:t>
      </w:r>
    </w:p>
    <w:p w14:paraId="0000016B">
      <w:pPr>
        <w:spacing w:after="310"/>
        <w:ind w:left="19" w:right="14" w:firstLine="52"/>
        <w:jc w:val="both"/>
        <w:rPr>
          <w:rFonts w:hint="default" w:ascii="Arial" w:hAnsi="Arial" w:cs="Arial"/>
        </w:rPr>
      </w:pPr>
      <w:r>
        <w:rPr>
          <w:rFonts w:hint="default" w:ascii="Arial" w:hAnsi="Arial" w:cs="Arial"/>
          <w:rtl w:val="0"/>
        </w:rPr>
        <w:t>According to Anderson and Clark (2019), businesses using data analytics in inventory systems achieved better forecasting accuracy. Their study highlighted that predictive analytics improved purchasing decisions and reduced overstocking.</w:t>
      </w:r>
    </w:p>
    <w:p w14:paraId="0000016C">
      <w:pPr>
        <w:spacing w:after="310"/>
        <w:ind w:left="0" w:right="14" w:firstLine="0"/>
        <w:jc w:val="both"/>
        <w:rPr>
          <w:rFonts w:hint="default" w:ascii="Arial" w:hAnsi="Arial" w:cs="Arial"/>
        </w:rPr>
      </w:pPr>
      <w:r>
        <w:rPr>
          <w:rFonts w:hint="default" w:ascii="Arial" w:hAnsi="Arial" w:cs="Arial"/>
          <w:rtl w:val="0"/>
        </w:rPr>
        <w:t>Research conducted by Roberts and Green (2020) examined the impact of inventory automation on customer satisfaction. The study found that businesses with accurate inventory systems processed customer orders faster and minimized delays.</w:t>
      </w:r>
    </w:p>
    <w:p w14:paraId="0000016D">
      <w:pPr>
        <w:spacing w:after="310"/>
        <w:ind w:left="0" w:right="14" w:firstLine="0"/>
        <w:jc w:val="both"/>
        <w:rPr>
          <w:rFonts w:hint="default" w:ascii="Arial" w:hAnsi="Arial" w:cs="Arial"/>
        </w:rPr>
      </w:pPr>
      <w:r>
        <w:rPr>
          <w:rFonts w:hint="default" w:ascii="Arial" w:hAnsi="Arial" w:cs="Arial"/>
          <w:rtl w:val="0"/>
        </w:rPr>
        <w:t>A study by White and Adams (2021) investigated the effectiveness of artificial intelligence in inventory forecasting. The researchers found that AI-powered systems improved demand prediction and minimized stock-related risks.</w:t>
      </w:r>
    </w:p>
    <w:p w14:paraId="0000016E">
      <w:pPr>
        <w:spacing w:after="310"/>
        <w:ind w:left="0" w:right="14" w:firstLine="0"/>
        <w:jc w:val="both"/>
        <w:rPr>
          <w:rFonts w:hint="default" w:ascii="Arial" w:hAnsi="Arial" w:cs="Arial"/>
        </w:rPr>
      </w:pPr>
      <w:r>
        <w:rPr>
          <w:rFonts w:hint="default" w:ascii="Arial" w:hAnsi="Arial" w:cs="Arial"/>
          <w:rtl w:val="0"/>
        </w:rPr>
        <w:t>According to Evans and Carter (2020), businesses implementing inventory classification techniques experienced improved inventory control. ABC analysis enabled organizations to focus on high-value products and allocate resources efficiently.</w:t>
      </w:r>
    </w:p>
    <w:p w14:paraId="0000016F">
      <w:pPr>
        <w:spacing w:after="310"/>
        <w:ind w:left="0" w:right="14" w:firstLine="0"/>
        <w:jc w:val="both"/>
        <w:rPr>
          <w:rFonts w:hint="default" w:ascii="Arial" w:hAnsi="Arial" w:cs="Arial"/>
        </w:rPr>
      </w:pPr>
      <w:r>
        <w:rPr>
          <w:rFonts w:hint="default" w:ascii="Arial" w:hAnsi="Arial" w:cs="Arial"/>
          <w:rtl w:val="0"/>
        </w:rPr>
        <w:t>Research conducted by Lewis and Martin (2021) focused on inventory management challenges in small businesses. The study revealed that limited financial resources and lack of technological expertise affected inventory performance.</w:t>
      </w:r>
    </w:p>
    <w:p w14:paraId="352EC96A">
      <w:pPr>
        <w:spacing w:after="310"/>
        <w:ind w:left="0" w:right="14" w:firstLine="0"/>
        <w:jc w:val="both"/>
        <w:rPr>
          <w:rFonts w:hint="default" w:ascii="Arial" w:hAnsi="Arial" w:cs="Arial"/>
          <w:rtl w:val="0"/>
        </w:rPr>
      </w:pPr>
      <w:r>
        <w:rPr>
          <w:rFonts w:hint="default" w:ascii="Arial" w:hAnsi="Arial" w:cs="Arial"/>
          <w:rtl w:val="0"/>
        </w:rPr>
        <w:t>A study by Young and Hall (2020) examined the relationship between inventory management and profitability. The findings showed that businesses with effective inventory systems experienced increased sales and reduced operational losses.The study emphasized that inventory accuracy contributes significantly to organizational profitability.</w:t>
      </w:r>
    </w:p>
    <w:p w14:paraId="00000171">
      <w:pPr>
        <w:spacing w:after="310"/>
        <w:ind w:left="0" w:right="14" w:firstLine="0"/>
        <w:jc w:val="both"/>
        <w:rPr>
          <w:rFonts w:hint="default" w:ascii="Arial" w:hAnsi="Arial" w:cs="Arial"/>
        </w:rPr>
      </w:pPr>
      <w:r>
        <w:rPr>
          <w:rFonts w:hint="default" w:ascii="Arial" w:hAnsi="Arial" w:cs="Arial"/>
          <w:rtl w:val="0"/>
        </w:rPr>
        <w:t>A study conducted by Peterson and Silver (2020) examined the effectiveness of computerized inventory systems in manufacturing companies. The researchers found that organizations using automated inventory systems experienced significant improvements in stock accuracy and production efficiency. The study revealed that automated monitoring reduced inventory losses and minimized delays in production scheduling.</w:t>
      </w:r>
    </w:p>
    <w:p w14:paraId="00000172">
      <w:pPr>
        <w:spacing w:after="310"/>
        <w:ind w:left="0" w:right="14" w:firstLine="0"/>
        <w:jc w:val="both"/>
        <w:rPr>
          <w:rFonts w:hint="default" w:ascii="Arial" w:hAnsi="Arial" w:cs="Arial"/>
        </w:rPr>
      </w:pPr>
      <w:r>
        <w:rPr>
          <w:rFonts w:hint="default" w:ascii="Arial" w:hAnsi="Arial" w:cs="Arial"/>
          <w:rtl w:val="0"/>
        </w:rPr>
        <w:t>Research by Jacobs and Chase (2021) focused on the relationship between inventory management and operational performance. Their findings showed that businesses with effective inventory control systems were able to reduce storage costs and improve order fulfillment. The study emphasized that accurate inventory information supports better business decision-making.</w:t>
      </w:r>
    </w:p>
    <w:p w14:paraId="00000173">
      <w:pPr>
        <w:spacing w:after="310"/>
        <w:ind w:left="0" w:right="14" w:firstLine="0"/>
        <w:jc w:val="both"/>
        <w:rPr>
          <w:rFonts w:hint="default" w:ascii="Arial" w:hAnsi="Arial" w:cs="Arial"/>
        </w:rPr>
      </w:pPr>
      <w:r>
        <w:rPr>
          <w:rFonts w:hint="default" w:ascii="Arial" w:hAnsi="Arial" w:cs="Arial"/>
          <w:rtl w:val="0"/>
        </w:rPr>
        <w:t>According to Wilson and Campbell (2019), inventory management systems play an important role in reducing supply chain disruptions. Their research found that organizations using real-time inventory tracking systems experienced faster response times during supply shortages and market fluctuations. Businesses were also able to maintain customer satisfaction through improved product availability.</w:t>
      </w:r>
    </w:p>
    <w:p w14:paraId="00000174">
      <w:pPr>
        <w:spacing w:after="310"/>
        <w:ind w:left="0" w:right="14" w:firstLine="0"/>
        <w:jc w:val="both"/>
        <w:rPr>
          <w:rFonts w:hint="default" w:ascii="Arial" w:hAnsi="Arial" w:cs="Arial"/>
        </w:rPr>
      </w:pPr>
      <w:r>
        <w:rPr>
          <w:rFonts w:hint="default" w:ascii="Arial" w:hAnsi="Arial" w:cs="Arial"/>
          <w:rtl w:val="0"/>
        </w:rPr>
        <w:t>Another relevant foreign study by Monczka, Handfield, Giunipero, and Patterson (2020) focused on the relationship between inventory systems and supplier management. Their study found that businesses with advanced inventory systems maintain stronger relationships with suppliers because they can communicate inventory requirements more accurately.</w:t>
      </w:r>
    </w:p>
    <w:p w14:paraId="00000175">
      <w:pPr>
        <w:spacing w:after="310"/>
        <w:ind w:left="0" w:right="14" w:firstLine="0"/>
        <w:jc w:val="both"/>
        <w:rPr>
          <w:rFonts w:hint="default" w:ascii="Arial" w:hAnsi="Arial" w:cs="Arial"/>
        </w:rPr>
      </w:pPr>
      <w:r>
        <w:rPr>
          <w:rFonts w:hint="default" w:ascii="Arial" w:hAnsi="Arial" w:cs="Arial"/>
          <w:rtl w:val="0"/>
        </w:rPr>
        <w:t>The researchers explained that accurate inventory information improves procurement planning and supplier coordination. Businesses can place orders on time, avoid emergency purchasing, and negotiate better agreements with suppliers. This coordination contributes to supply chain stability and cost reduction.</w:t>
      </w:r>
    </w:p>
    <w:p w14:paraId="00000176">
      <w:pPr>
        <w:spacing w:after="310"/>
        <w:ind w:left="0" w:right="14" w:firstLine="0"/>
        <w:jc w:val="both"/>
        <w:rPr>
          <w:rFonts w:hint="default" w:ascii="Arial" w:hAnsi="Arial" w:cs="Arial"/>
        </w:rPr>
      </w:pPr>
      <w:r>
        <w:rPr>
          <w:rFonts w:hint="default" w:ascii="Arial" w:hAnsi="Arial" w:cs="Arial"/>
          <w:rtl w:val="0"/>
        </w:rPr>
        <w:t>Monczka and his colleagues further emphasized that supplier collaboration improves product availability and customer satisfaction. Computerized inventory systems provide real-time information that allows suppliers to respond quickly to business needs. The study concluded that inventory automation enhances supply chain integration and operational effectiveness.</w:t>
      </w:r>
    </w:p>
    <w:p w14:paraId="00000177">
      <w:pPr>
        <w:spacing w:after="310"/>
        <w:ind w:left="0" w:right="14" w:firstLine="0"/>
        <w:jc w:val="both"/>
        <w:rPr>
          <w:rFonts w:hint="default" w:ascii="Arial" w:hAnsi="Arial" w:cs="Arial"/>
        </w:rPr>
      </w:pPr>
      <w:r>
        <w:rPr>
          <w:rFonts w:hint="default" w:ascii="Arial" w:hAnsi="Arial" w:cs="Arial"/>
          <w:rtl w:val="0"/>
        </w:rPr>
        <w:t>A study by Harrison and Hoek (2020) investigated the impact of supply chain integration on inventory efficiency. The researchers discovered that businesses with integrated inventory and supply chain systems experienced improved coordination among suppliers, distributors, and retailers. The study concluded that integration enhances operational productivity and reduces unnecessary inventory costs.</w:t>
      </w:r>
    </w:p>
    <w:p w14:paraId="75443295">
      <w:pPr>
        <w:spacing w:after="310"/>
        <w:ind w:left="0" w:right="14" w:firstLine="0"/>
        <w:jc w:val="both"/>
        <w:rPr>
          <w:rFonts w:hint="default" w:ascii="Arial" w:hAnsi="Arial" w:cs="Arial"/>
          <w:rtl w:val="0"/>
        </w:rPr>
      </w:pPr>
      <w:r>
        <w:rPr>
          <w:rFonts w:hint="default" w:ascii="Arial" w:hAnsi="Arial" w:cs="Arial"/>
          <w:rtl w:val="0"/>
        </w:rPr>
        <w:t>Research conducted by Stevenson and Sum (2021) explored the role of forecasting techniques in inventory management. The study revealed that businesses using demand forecasting systems achieved better inventory planning and reduced stock shortages. Accurate forecasting also minimized overstocking and improved warehouse utilization.</w:t>
      </w:r>
    </w:p>
    <w:p w14:paraId="00000179">
      <w:pPr>
        <w:spacing w:after="310"/>
        <w:ind w:left="0" w:right="14" w:firstLine="0"/>
        <w:jc w:val="both"/>
        <w:rPr>
          <w:rFonts w:hint="default" w:ascii="Arial" w:hAnsi="Arial" w:cs="Arial"/>
        </w:rPr>
      </w:pPr>
      <w:r>
        <w:rPr>
          <w:rFonts w:hint="default" w:ascii="Arial" w:hAnsi="Arial" w:cs="Arial"/>
          <w:rtl w:val="0"/>
        </w:rPr>
        <w:t>According to Muller (2020), inventory accuracy directly affects customer service quality. The researcher found that inaccurate inventory records resulted in delayed deliveries, canceled orders, and customer dissatisfaction. Businesses implementing barcode and RFID technologies achieved higher inventory accuracy and faster transaction processing.</w:t>
      </w:r>
    </w:p>
    <w:p w14:paraId="0000017A">
      <w:pPr>
        <w:spacing w:after="310"/>
        <w:ind w:left="0" w:right="14" w:firstLine="0"/>
        <w:jc w:val="both"/>
        <w:rPr>
          <w:rFonts w:hint="default" w:ascii="Arial" w:hAnsi="Arial" w:cs="Arial"/>
        </w:rPr>
      </w:pPr>
      <w:r>
        <w:rPr>
          <w:rFonts w:hint="default" w:ascii="Arial" w:hAnsi="Arial" w:cs="Arial"/>
          <w:rtl w:val="0"/>
        </w:rPr>
        <w:t>A study by Gunasekaran and Ngai (2021) examined the role of information technology in inventory management. Their research highlighted that cloud-based systems improved accessibility, communication, and reporting efficiency. Managers were able to monitor inventory activities remotely and generate reports in real time.</w:t>
      </w:r>
    </w:p>
    <w:p w14:paraId="0000017B">
      <w:pPr>
        <w:spacing w:after="310"/>
        <w:ind w:left="0" w:right="14" w:firstLine="0"/>
        <w:jc w:val="both"/>
        <w:rPr>
          <w:rFonts w:hint="default" w:ascii="Arial" w:hAnsi="Arial" w:cs="Arial"/>
        </w:rPr>
      </w:pPr>
      <w:r>
        <w:rPr>
          <w:rFonts w:hint="default" w:ascii="Arial" w:hAnsi="Arial" w:cs="Arial"/>
          <w:rtl w:val="0"/>
        </w:rPr>
        <w:t>Research by Heizer, Render, and Munson (2020) emphasized the importance of inventory control techniques in reducing operational costs. Their findings showed that organizations using Economic Order Quantity (EOQ) and Just-in-Time (JIT) inventory systems experienced lower storage costs and improved inventory turnover rates.</w:t>
      </w:r>
    </w:p>
    <w:p w14:paraId="0000017C">
      <w:pPr>
        <w:spacing w:after="310"/>
        <w:ind w:left="0" w:right="14" w:firstLine="0"/>
        <w:jc w:val="both"/>
        <w:rPr>
          <w:rFonts w:hint="default" w:ascii="Arial" w:hAnsi="Arial" w:cs="Arial"/>
        </w:rPr>
      </w:pPr>
      <w:r>
        <w:rPr>
          <w:rFonts w:hint="default" w:ascii="Arial" w:hAnsi="Arial" w:cs="Arial"/>
          <w:rtl w:val="0"/>
        </w:rPr>
        <w:t>According to Monczka et al. (2021), supplier relationship management significantly affects inventory performance. Their study found that strong supplier coordination improved delivery reliability and reduced inventory shortages. Businesses with effective supplier communication maintained smoother operations and better customer service.</w:t>
      </w:r>
    </w:p>
    <w:p w14:paraId="0000017D">
      <w:pPr>
        <w:spacing w:after="310"/>
        <w:ind w:left="0" w:right="14" w:firstLine="0"/>
        <w:jc w:val="both"/>
        <w:rPr>
          <w:rFonts w:hint="default" w:ascii="Arial" w:hAnsi="Arial" w:cs="Arial"/>
        </w:rPr>
      </w:pPr>
      <w:r>
        <w:rPr>
          <w:rFonts w:hint="default" w:ascii="Arial" w:hAnsi="Arial" w:cs="Arial"/>
          <w:rtl w:val="0"/>
        </w:rPr>
        <w:t>A study conducted by Ivanov and Dolgui (2020) focused on inventory management during global disruptions and emergencies. The researchers discovered that businesses with flexible inventory systems were more capable of responding to sudden demand changes during crises. Digital inventory technologies also improved operational resilience during disruptions.</w:t>
      </w:r>
    </w:p>
    <w:p w14:paraId="0000017E">
      <w:pPr>
        <w:spacing w:after="310"/>
        <w:ind w:left="0" w:right="14" w:firstLine="0"/>
        <w:jc w:val="both"/>
        <w:rPr>
          <w:rFonts w:hint="default" w:ascii="Arial" w:hAnsi="Arial" w:cs="Arial"/>
        </w:rPr>
      </w:pPr>
      <w:r>
        <w:rPr>
          <w:rFonts w:hint="default" w:ascii="Arial" w:hAnsi="Arial" w:cs="Arial"/>
          <w:rtl w:val="0"/>
        </w:rPr>
        <w:t>A study conducted by Bassamboo, Moreno, and Stamatopoulos (2020) focused on inventory auditing and replenishment using point-of-sales data. The researchers explained that inventory inaccuracies are common problems in retail businesses because product spoilage, damage, theft, and recording errors are not always reflected immediately within inventory systems. Their study revealed that inaccurate inventory records often create “phantom inventory,” wherein system records indicate available products that are no longer physically present. The researchers developed an inventory auditing and replenishment approach that improved inventory visibility and replenishment efficiency. The study concluded that automated inventory monitoring and auditing systems significantly improve inventory accuracy and reduce stock discrepancies.</w:t>
      </w:r>
    </w:p>
    <w:p w14:paraId="0000017F">
      <w:pPr>
        <w:spacing w:after="310"/>
        <w:ind w:left="0" w:right="14" w:firstLine="0"/>
        <w:jc w:val="both"/>
        <w:rPr>
          <w:rFonts w:hint="default" w:ascii="Arial" w:hAnsi="Arial" w:cs="Arial"/>
        </w:rPr>
      </w:pPr>
      <w:r>
        <w:rPr>
          <w:rFonts w:hint="default" w:ascii="Arial" w:hAnsi="Arial" w:cs="Arial"/>
          <w:rtl w:val="0"/>
        </w:rPr>
        <w:t>Research by Rekik, Sahin, and Dallery (2021) examined inventory record inaccuracies and their effects on store-level performance. The researchers emphasized that inventory inaccuracies negatively affect operational performance because businesses depend on accurate inventory information for replenishment decisions and customer service. Their findings showed that businesses with inaccurate inventory records experienced lower sales performance, stock shortages, and inefficient replenishment processes. The study highlighted the importance of real-time inventory monitoring and automated inventory systems in improving operational efficiency and reducing inventory discrepancies.</w:t>
      </w:r>
    </w:p>
    <w:p w14:paraId="00000180">
      <w:pPr>
        <w:ind w:left="0" w:firstLine="0"/>
        <w:jc w:val="both"/>
        <w:rPr>
          <w:rFonts w:hint="default" w:ascii="Arial" w:hAnsi="Arial" w:cs="Arial"/>
        </w:rPr>
      </w:pPr>
      <w:r>
        <w:rPr>
          <w:rFonts w:hint="default" w:ascii="Arial" w:hAnsi="Arial" w:cs="Arial"/>
          <w:rtl w:val="0"/>
        </w:rPr>
        <w:t>Another foreign study conducted by Goldberg, Reiman, and Wang (2021) explored modern inventory systems and advanced analytical techniques in inventory management. The researchers explained that inventory management problems are often complex because organizations must balance demand uncertainty, stock levels, supplier coordination, and operational costs. Their research demonstrated that advanced inventory models and analytical systems improve forecasting, replenishment planning, and inventory optimization. The study emphasized that technology-driven inventory systems help businesses manage inventory more effectively despite operational complexitie</w:t>
      </w:r>
    </w:p>
    <w:p w14:paraId="00000181">
      <w:pPr>
        <w:jc w:val="both"/>
        <w:rPr>
          <w:rFonts w:hint="default" w:ascii="Arial" w:hAnsi="Arial" w:cs="Arial"/>
        </w:rPr>
      </w:pPr>
    </w:p>
    <w:p w14:paraId="00000182">
      <w:pPr>
        <w:spacing w:after="310"/>
        <w:ind w:left="0" w:right="14" w:firstLine="0"/>
        <w:jc w:val="both"/>
        <w:rPr>
          <w:rFonts w:hint="default" w:ascii="Arial" w:hAnsi="Arial" w:cs="Arial"/>
        </w:rPr>
      </w:pPr>
      <w:r>
        <w:rPr>
          <w:rFonts w:hint="default" w:ascii="Arial" w:hAnsi="Arial" w:cs="Arial"/>
          <w:rtl w:val="0"/>
        </w:rPr>
        <w:t>Another foreign study conducted by Chebet (2020) examined the implementation of an electronic inventory management system for business operations. The researcher explained that traditional inventory management methods are often inefficient because they rely heavily on manual recording and spreadsheet-based monitoring. The study revealed that electronic inventory systems improve inventory tracking, customer management, sales monitoring, and report generation. Businesses implementing computerized systems experienced improved operational efficiency, better data organization, and enhanced business performance.</w:t>
      </w:r>
    </w:p>
    <w:p w14:paraId="00000183">
      <w:pPr>
        <w:spacing w:after="310"/>
        <w:ind w:left="0" w:right="14" w:firstLine="0"/>
        <w:jc w:val="both"/>
        <w:rPr>
          <w:rFonts w:hint="default" w:ascii="Arial" w:hAnsi="Arial" w:cs="Arial"/>
        </w:rPr>
      </w:pPr>
      <w:r>
        <w:rPr>
          <w:rFonts w:hint="default" w:ascii="Arial" w:hAnsi="Arial" w:cs="Arial"/>
          <w:rtl w:val="0"/>
        </w:rPr>
        <w:t>A foreign study conducted by Silver, Pyke, and Peterson (2020) explored inventory management policies within manufacturing and distribution organizations. The researchers explained that inventory management involves balancing product availability with operational costs. Their findings revealed that businesses using automated inventory control systems achieved better stock management because inventory data was updated consistently and accurately. Organizations implementing computerized inventory systems minimized stock shortages, improved replenishment planning, and reduced unnecessary inventory expenses. The study emphasized that automated systems improve operational stability and inventory reliability.</w:t>
      </w:r>
    </w:p>
    <w:p w14:paraId="00000184">
      <w:pPr>
        <w:spacing w:after="310"/>
        <w:ind w:left="0" w:right="14" w:firstLine="0"/>
        <w:jc w:val="both"/>
        <w:rPr>
          <w:rFonts w:hint="default" w:ascii="Arial" w:hAnsi="Arial" w:cs="Arial"/>
        </w:rPr>
      </w:pPr>
      <w:r>
        <w:rPr>
          <w:rFonts w:hint="default" w:ascii="Arial" w:hAnsi="Arial" w:cs="Arial"/>
          <w:rtl w:val="0"/>
        </w:rPr>
        <w:t>Research by Simchi-Levi, Kaminsky, and Simchi-Levi (2021) focused on supply chain coordination and inventory optimization. The researchers explained that businesses increasingly rely on digital systems to coordinate purchasing, warehousing, and distribution operations. Their study revealed that organizations using integrated inventory technologies improved supply chain visibility and operational coordination. Real-time inventory systems allowed businesses to track inventory movement continuously, reducing delays and improving decision-making. The study concluded that integration between inventory systems and supply chain operations contributes significantly to organizational productivity.</w:t>
      </w:r>
    </w:p>
    <w:p w14:paraId="00482400">
      <w:pPr>
        <w:spacing w:after="310"/>
        <w:ind w:left="0" w:right="14" w:firstLine="0"/>
        <w:jc w:val="both"/>
        <w:rPr>
          <w:rFonts w:hint="default" w:ascii="Arial" w:hAnsi="Arial" w:cs="Arial"/>
          <w:rtl w:val="0"/>
        </w:rPr>
      </w:pPr>
      <w:r>
        <w:rPr>
          <w:rFonts w:hint="default" w:ascii="Arial" w:hAnsi="Arial" w:cs="Arial"/>
          <w:rtl w:val="0"/>
        </w:rPr>
        <w:t xml:space="preserve">Another foreign study conducted by Wild (2020) examined inventory control and warehouse management within international retail businesses. The researcher explained that warehouses often experience operational inefficiencies due to poor inventory monitoring, misplaced products, </w:t>
      </w:r>
    </w:p>
    <w:p w14:paraId="00000186">
      <w:pPr>
        <w:spacing w:after="310"/>
        <w:ind w:left="0" w:right="14" w:firstLine="0"/>
        <w:jc w:val="both"/>
        <w:rPr>
          <w:rFonts w:hint="default" w:ascii="Arial" w:hAnsi="Arial" w:cs="Arial"/>
        </w:rPr>
      </w:pPr>
      <w:r>
        <w:rPr>
          <w:rFonts w:hint="default" w:ascii="Arial" w:hAnsi="Arial" w:cs="Arial"/>
          <w:rtl w:val="0"/>
        </w:rPr>
        <w:t>and delayed stock recording. Their findings showed that businesses implementing barcode and automated warehouse systems achieved faster stock identification, improved inventory visibility, and more organized warehouse operations. The study emphasized that effective warehouse management contributes directly to operational efficiency and customer satisfaction.</w:t>
      </w:r>
    </w:p>
    <w:p w14:paraId="00000187">
      <w:pPr>
        <w:spacing w:after="310"/>
        <w:ind w:left="0" w:right="14" w:firstLine="0"/>
        <w:jc w:val="both"/>
        <w:rPr>
          <w:rFonts w:hint="default" w:ascii="Arial" w:hAnsi="Arial" w:cs="Arial"/>
        </w:rPr>
      </w:pPr>
      <w:r>
        <w:rPr>
          <w:rFonts w:hint="default" w:ascii="Arial" w:hAnsi="Arial" w:cs="Arial"/>
          <w:rtl w:val="0"/>
        </w:rPr>
        <w:t>Research by Waters (2021) explored logistics and inventory management within modern organizations. The researcher explained that logistics operations require accurate inventory information because transportation, distribution, and product replenishment depend on updated stock records. Businesses implementing computerized inventory systems achieved smoother logistics coordination and reduced delays in product delivery. The study further highlighted that accurate inventory monitoring improves distribution efficiency and customer responsiveness.</w:t>
      </w:r>
    </w:p>
    <w:p w14:paraId="00000188">
      <w:pPr>
        <w:spacing w:after="310"/>
        <w:ind w:left="0" w:right="14" w:firstLine="0"/>
        <w:jc w:val="both"/>
        <w:rPr>
          <w:rFonts w:hint="default" w:ascii="Arial" w:hAnsi="Arial" w:cs="Arial"/>
        </w:rPr>
      </w:pPr>
      <w:r>
        <w:rPr>
          <w:rFonts w:hint="default" w:ascii="Arial" w:hAnsi="Arial" w:cs="Arial"/>
          <w:rtl w:val="0"/>
        </w:rPr>
        <w:t>Another foreign study conducted by Bowersox, Closs, and Cooper (2020) focused on the relationship between inventory systems and customer service performance. The researchers explained that inventory availability directly affects customer satisfaction because customers expect businesses to provide products immediately when needed. Their findings revealed that businesses implementing automated inventory systems reduced product shortages and improved transaction speed. Customers experienced better service quality because businesses maintained accurate inventory records and processed transactions efficiently.</w:t>
      </w:r>
    </w:p>
    <w:p w14:paraId="00000189">
      <w:pPr>
        <w:spacing w:after="310"/>
        <w:ind w:left="0" w:right="14" w:firstLine="0"/>
        <w:jc w:val="both"/>
        <w:rPr>
          <w:rFonts w:hint="default" w:ascii="Arial" w:hAnsi="Arial" w:cs="Arial"/>
        </w:rPr>
      </w:pPr>
      <w:r>
        <w:rPr>
          <w:rFonts w:hint="default" w:ascii="Arial" w:hAnsi="Arial" w:cs="Arial"/>
          <w:rtl w:val="0"/>
        </w:rPr>
        <w:t>Research by Wisner, Tan, and Leong (2021) examined inventory planning and demand forecasting within retail businesses. The researchers explained that forecasting technologies help organizations predict future customer demand based on historical sales data and purchasing trends. Businesses using forecasting systems achieved more accurate purchasing decisions and reduced inventory waste. Their study highlighted the significance of analytical tools in improving operational planning and inventory optimization.</w:t>
      </w:r>
    </w:p>
    <w:p w14:paraId="0000018A">
      <w:pPr>
        <w:spacing w:after="310"/>
        <w:ind w:left="0" w:right="14" w:firstLine="0"/>
        <w:jc w:val="both"/>
        <w:rPr>
          <w:rFonts w:hint="default" w:ascii="Arial" w:hAnsi="Arial" w:cs="Arial"/>
        </w:rPr>
      </w:pPr>
      <w:r>
        <w:rPr>
          <w:rFonts w:hint="default" w:ascii="Arial" w:hAnsi="Arial" w:cs="Arial"/>
          <w:rtl w:val="0"/>
        </w:rPr>
        <w:t>Another foreign study by Boone and Kurtz (2020) focused on business operations and information technology integration. The researchers emphasized that businesses adopting computerized systems improve operational organization because digital systems simplify transaction recording, data storage, and report generation. Their findings revealed that organizations implementing automated systems achieved improved workflow efficiency and stronger operational coordination.</w:t>
      </w:r>
    </w:p>
    <w:p w14:paraId="010F9280">
      <w:pPr>
        <w:spacing w:after="310"/>
        <w:ind w:left="0" w:right="14" w:firstLine="0"/>
        <w:jc w:val="both"/>
        <w:rPr>
          <w:rFonts w:hint="default" w:ascii="Arial" w:hAnsi="Arial" w:cs="Arial"/>
          <w:rtl w:val="0"/>
        </w:rPr>
      </w:pPr>
      <w:r>
        <w:rPr>
          <w:rFonts w:hint="default" w:ascii="Arial" w:hAnsi="Arial" w:cs="Arial"/>
          <w:rtl w:val="0"/>
        </w:rPr>
        <w:t xml:space="preserve">Research by Heppelmann and Porter (2020) explored smart connected systems in inventory and operations management. The researchers explained that modern inventory systems increasingly use smart technologies capable of collecting and analyzing operational data automatically. Businesses implementing intelligent systems improved monitoring efficiency because managers received real-time information regarding inventory movement and </w:t>
      </w:r>
    </w:p>
    <w:p w14:paraId="0000018B">
      <w:pPr>
        <w:spacing w:after="310"/>
        <w:ind w:left="0" w:right="14" w:firstLine="0"/>
        <w:jc w:val="both"/>
        <w:rPr>
          <w:rFonts w:hint="default" w:ascii="Arial" w:hAnsi="Arial" w:cs="Arial"/>
        </w:rPr>
      </w:pPr>
      <w:r>
        <w:rPr>
          <w:rFonts w:hint="default" w:ascii="Arial" w:hAnsi="Arial" w:cs="Arial"/>
          <w:rtl w:val="0"/>
        </w:rPr>
        <w:t>operational performance. The study emphasized that intelligent technologies support more accurate and data-driven decision-making.</w:t>
      </w:r>
    </w:p>
    <w:p w14:paraId="0000018C">
      <w:pPr>
        <w:spacing w:after="310"/>
        <w:ind w:left="0" w:right="14" w:firstLine="0"/>
        <w:jc w:val="both"/>
        <w:rPr>
          <w:rFonts w:hint="default" w:ascii="Arial" w:hAnsi="Arial" w:cs="Arial"/>
        </w:rPr>
      </w:pPr>
      <w:r>
        <w:rPr>
          <w:rFonts w:hint="default" w:ascii="Arial" w:hAnsi="Arial" w:cs="Arial"/>
          <w:rtl w:val="0"/>
        </w:rPr>
        <w:t>Another study conducted by Davenport and Harris (2021) examined analytics and business intelligence systems within organizations. The researchers explained that analytical tools improve organizational decision-making because they transform operational data into meaningful business insights. Businesses implementing analytics systems achieved improved forecasting, sales monitoring, and inventory planning. The study highlighted the importance of data-driven management within modern organizations.</w:t>
      </w:r>
    </w:p>
    <w:p w14:paraId="0000018D">
      <w:pPr>
        <w:spacing w:after="310"/>
        <w:ind w:left="0" w:right="14" w:firstLine="0"/>
        <w:jc w:val="both"/>
        <w:rPr>
          <w:rFonts w:hint="default" w:ascii="Arial" w:hAnsi="Arial" w:cs="Arial"/>
        </w:rPr>
      </w:pPr>
      <w:r>
        <w:rPr>
          <w:rFonts w:hint="default" w:ascii="Arial" w:hAnsi="Arial" w:cs="Arial"/>
          <w:rtl w:val="0"/>
        </w:rPr>
        <w:t>Research by Evans and Lindsay (2020) focused on quality management and operational efficiency. The researchers explained that inventory accuracy contributes significantly to organizational quality because inaccurate records result in delays, shortages, and customer dissatisfaction. Businesses implementing computerized inventory systems improved operational consistency and service reliability. The study concluded that accurate inventory monitoring supports better quality management practices.</w:t>
      </w:r>
    </w:p>
    <w:p w14:paraId="0000018E">
      <w:pPr>
        <w:spacing w:after="310"/>
        <w:ind w:left="0" w:right="14" w:firstLine="0"/>
        <w:jc w:val="both"/>
        <w:rPr>
          <w:rFonts w:hint="default" w:ascii="Arial" w:hAnsi="Arial" w:cs="Arial"/>
        </w:rPr>
      </w:pPr>
      <w:r>
        <w:rPr>
          <w:rFonts w:hint="default" w:ascii="Arial" w:hAnsi="Arial" w:cs="Arial"/>
          <w:rtl w:val="0"/>
        </w:rPr>
        <w:t>Another foreign study by Russell and Taylor (2021) explored operations and supply chain management within technology-driven organizations. The researchers emphasized that businesses implementing automated systems improved operational flexibility because processes became more organized and responsive to market demands. Their findings revealed that automated inventory technologies reduced operational bottlenecks and improved inventory turnover rates.</w:t>
      </w:r>
    </w:p>
    <w:p w14:paraId="0000018F">
      <w:pPr>
        <w:spacing w:after="310"/>
        <w:ind w:left="0" w:right="14" w:firstLine="0"/>
        <w:jc w:val="both"/>
        <w:rPr>
          <w:rFonts w:hint="default" w:ascii="Arial" w:hAnsi="Arial" w:cs="Arial"/>
        </w:rPr>
      </w:pPr>
      <w:r>
        <w:rPr>
          <w:rFonts w:hint="default" w:ascii="Arial" w:hAnsi="Arial" w:cs="Arial"/>
          <w:rtl w:val="0"/>
        </w:rPr>
        <w:t>Research conducted by Daft (2020) examined organizational management and information systems. The researcher explained that managers depend heavily on accurate operational information when making business decisions. Businesses implementing computerized systems gained access to updated and reliable information that supported planning, coordination, and performance evaluation. The study highlighted the importance of information systems in improving managerial effectiveness.</w:t>
      </w:r>
    </w:p>
    <w:p w14:paraId="00000190">
      <w:pPr>
        <w:spacing w:after="310"/>
        <w:ind w:left="0" w:right="14" w:firstLine="0"/>
        <w:jc w:val="both"/>
        <w:rPr>
          <w:rFonts w:hint="default" w:ascii="Arial" w:hAnsi="Arial" w:cs="Arial"/>
        </w:rPr>
      </w:pPr>
      <w:r>
        <w:rPr>
          <w:rFonts w:hint="default" w:ascii="Arial" w:hAnsi="Arial" w:cs="Arial"/>
          <w:rtl w:val="0"/>
        </w:rPr>
        <w:t>Another study by Robins and Coulter (2021) focused on organizational productivity and automation. The researchers explained that businesses using automated technologies reduced workloads and improved employee performance because repetitive tasks were simplified electronically. Employees working with computerized inventory systems experienced improved efficiency and reduced operational stress.</w:t>
      </w:r>
    </w:p>
    <w:p w14:paraId="2FBC14B0">
      <w:pPr>
        <w:spacing w:after="310"/>
        <w:ind w:left="0" w:right="14" w:firstLine="0"/>
        <w:jc w:val="both"/>
        <w:rPr>
          <w:rFonts w:hint="default" w:ascii="Arial" w:hAnsi="Arial" w:cs="Arial"/>
          <w:rtl w:val="0"/>
        </w:rPr>
      </w:pPr>
      <w:r>
        <w:rPr>
          <w:rFonts w:hint="default" w:ascii="Arial" w:hAnsi="Arial" w:cs="Arial"/>
          <w:rtl w:val="0"/>
        </w:rPr>
        <w:t xml:space="preserve">Research by Griffin (2020) examined the relationship between technology adoption and business competitiveness. The researcher emphasized that businesses implementing modern technologies achieved stronger market competitiveness because automation improved efficiency, responsiveness, and customer service quality. Organizations relying on outdated </w:t>
      </w:r>
    </w:p>
    <w:p w14:paraId="582D8A4C">
      <w:pPr>
        <w:spacing w:after="310"/>
        <w:ind w:left="0" w:right="14" w:firstLine="0"/>
        <w:jc w:val="both"/>
        <w:rPr>
          <w:rFonts w:hint="default" w:ascii="Arial" w:hAnsi="Arial" w:cs="Arial"/>
          <w:rtl w:val="0"/>
        </w:rPr>
      </w:pPr>
    </w:p>
    <w:p w14:paraId="00000191">
      <w:pPr>
        <w:spacing w:after="310"/>
        <w:ind w:left="0" w:right="14" w:firstLine="0"/>
        <w:jc w:val="both"/>
        <w:rPr>
          <w:rFonts w:hint="default" w:ascii="Arial" w:hAnsi="Arial" w:cs="Arial"/>
        </w:rPr>
      </w:pPr>
      <w:r>
        <w:rPr>
          <w:rFonts w:hint="default" w:ascii="Arial" w:hAnsi="Arial" w:cs="Arial"/>
          <w:rtl w:val="0"/>
        </w:rPr>
        <w:t>manual systems struggled to maintain operational performance compared to businesses using computerized technologies.</w:t>
      </w:r>
    </w:p>
    <w:p w14:paraId="00000193">
      <w:pPr>
        <w:spacing w:after="310"/>
        <w:ind w:left="0" w:right="14" w:firstLine="0"/>
        <w:jc w:val="both"/>
        <w:rPr>
          <w:rFonts w:hint="default" w:ascii="Arial" w:hAnsi="Arial" w:cs="Arial"/>
        </w:rPr>
      </w:pPr>
      <w:r>
        <w:rPr>
          <w:rFonts w:hint="default" w:ascii="Arial" w:hAnsi="Arial" w:cs="Arial"/>
          <w:rtl w:val="0"/>
        </w:rPr>
        <w:t>Another foreign study conducted by Laudon and Traver (2021) explored e-commerce systems and inventory integration. The researchers explained that online businesses require accurate and real-time inventory systems because customers expect updated product availability information. Businesses implementing integrated inventory and sales systems achieved smoother e-commerce operations and improved customer satisfaction. The study emphasized that inventory systems are essential for supporting digital business environments.</w:t>
      </w:r>
    </w:p>
    <w:p w14:paraId="00000194">
      <w:pPr>
        <w:spacing w:after="310"/>
        <w:ind w:left="0" w:right="14" w:firstLine="0"/>
        <w:jc w:val="both"/>
        <w:rPr>
          <w:rFonts w:hint="default" w:ascii="Arial" w:hAnsi="Arial" w:cs="Arial"/>
        </w:rPr>
      </w:pPr>
      <w:r>
        <w:rPr>
          <w:rFonts w:hint="default" w:ascii="Arial" w:hAnsi="Arial" w:cs="Arial"/>
          <w:b w:val="0"/>
          <w:bCs w:val="0"/>
          <w:rtl w:val="0"/>
        </w:rPr>
        <w:t>Research by Chen and Paulraj (2020)</w:t>
      </w:r>
      <w:r>
        <w:rPr>
          <w:rFonts w:hint="default" w:ascii="Arial" w:hAnsi="Arial" w:cs="Arial"/>
          <w:rtl w:val="0"/>
        </w:rPr>
        <w:t xml:space="preserve"> examined supplier integration and operational performance. Their findings revealed that businesses with integrated inventory and supplier systems achieved better coordination and reduced delays in replenishment activities. Supplier integration improved inventory reliability because businesses received updated supply information continuously.</w:t>
      </w:r>
    </w:p>
    <w:p w14:paraId="00000195">
      <w:pPr>
        <w:spacing w:after="310"/>
        <w:ind w:left="0" w:right="14" w:firstLine="0"/>
        <w:jc w:val="both"/>
        <w:rPr>
          <w:rFonts w:hint="default" w:ascii="Arial" w:hAnsi="Arial" w:cs="Arial"/>
        </w:rPr>
      </w:pPr>
      <w:r>
        <w:rPr>
          <w:rFonts w:hint="default" w:ascii="Arial" w:hAnsi="Arial" w:cs="Arial"/>
          <w:rtl w:val="0"/>
        </w:rPr>
        <w:t>Study by Hopp and Spearman (2021) focused on factory physics and operational processes within manufacturing organizations. The researchers explained that inventory systems play a major role in balancing production schedules, inventory availability, and operational flow. Businesses implementing computerized systems achieved more stable operations and reduced production interruptions caused by inventory shortages.</w:t>
      </w:r>
    </w:p>
    <w:p w14:paraId="00000196">
      <w:pPr>
        <w:spacing w:after="310"/>
        <w:ind w:left="0" w:right="14" w:firstLine="0"/>
        <w:jc w:val="both"/>
        <w:rPr>
          <w:rFonts w:hint="default" w:ascii="Arial" w:hAnsi="Arial" w:cs="Arial"/>
        </w:rPr>
      </w:pPr>
      <w:r>
        <w:rPr>
          <w:rFonts w:hint="default" w:ascii="Arial" w:hAnsi="Arial" w:cs="Arial"/>
          <w:rtl w:val="0"/>
        </w:rPr>
        <w:t>Research conducted by Mentzer (2020) explored logistics management and inventory visibility. The researcher explained that inventory visibility improves coordination because businesses can track inventory movement throughout operational processes. Their findings revealed that organizations implementing real-time systems achieved better operational monitoring and reduced delivery delays.</w:t>
      </w:r>
    </w:p>
    <w:p w14:paraId="00000197">
      <w:pPr>
        <w:spacing w:after="310"/>
        <w:ind w:left="0" w:right="14" w:firstLine="0"/>
        <w:jc w:val="both"/>
        <w:rPr>
          <w:rFonts w:hint="default" w:ascii="Arial" w:hAnsi="Arial" w:cs="Arial"/>
        </w:rPr>
      </w:pPr>
      <w:r>
        <w:rPr>
          <w:rFonts w:hint="default" w:ascii="Arial" w:hAnsi="Arial" w:cs="Arial"/>
          <w:rtl w:val="0"/>
        </w:rPr>
        <w:t>Study by Kotler and Keller (2021) examined customer satisfaction and product availability. The researchers emphasized that businesses maintaining accurate inventory systems improve customer experiences because products remain accessible whenever needed. Their findings showed that inventory management contributes directly to customer loyalty and organizational reputation.</w:t>
      </w:r>
    </w:p>
    <w:p w14:paraId="4ADF8AED">
      <w:pPr>
        <w:spacing w:after="310"/>
        <w:ind w:left="0" w:right="14" w:firstLine="0"/>
        <w:jc w:val="both"/>
        <w:rPr>
          <w:rFonts w:hint="default" w:ascii="Arial" w:hAnsi="Arial" w:cs="Arial"/>
          <w:rtl w:val="0"/>
        </w:rPr>
      </w:pPr>
      <w:r>
        <w:rPr>
          <w:rFonts w:hint="default" w:ascii="Arial" w:hAnsi="Arial" w:cs="Arial"/>
          <w:rtl w:val="0"/>
        </w:rPr>
        <w:t>Research by Drucker (2020) discussed management practices and operational efficiency. The researcher explained that organizations improve productivity when managers gain access to accurate and organized operational information. Computerized systems support managerial decision-making because reports and operational data are generated automatically and systematically.</w:t>
      </w:r>
    </w:p>
    <w:p w14:paraId="00000199">
      <w:pPr>
        <w:spacing w:after="310"/>
        <w:ind w:left="0" w:right="14" w:firstLine="0"/>
        <w:jc w:val="both"/>
        <w:rPr>
          <w:rFonts w:hint="default" w:ascii="Arial" w:hAnsi="Arial" w:cs="Arial"/>
        </w:rPr>
      </w:pPr>
      <w:r>
        <w:rPr>
          <w:rFonts w:hint="default" w:ascii="Arial" w:hAnsi="Arial" w:cs="Arial"/>
          <w:rtl w:val="0"/>
        </w:rPr>
        <w:t>Another foreign study conducted by McLeod and Schell (2021) explored management information systems and organizational communication. The researchers explained that real-time information systems improve coordination because employees and managers can access updated operational data instantly. Businesses implementing integrated systems achieved smoother workflows and improved collaboration between departments.</w:t>
      </w:r>
    </w:p>
    <w:p w14:paraId="0000019A">
      <w:pPr>
        <w:spacing w:after="310"/>
        <w:ind w:left="0" w:right="14" w:firstLine="0"/>
        <w:jc w:val="both"/>
        <w:rPr>
          <w:rFonts w:hint="default" w:ascii="Arial" w:hAnsi="Arial" w:cs="Arial"/>
        </w:rPr>
      </w:pPr>
      <w:r>
        <w:rPr>
          <w:rFonts w:hint="default" w:ascii="Arial" w:hAnsi="Arial" w:cs="Arial"/>
          <w:rtl w:val="0"/>
        </w:rPr>
        <w:t>Research by Turban and Volonino (2020) examined information technology and business transformation. The researchers emphasized that technology-driven organizations achieve stronger operational performance because automation improves speed, accuracy, and efficiency. Businesses implementing computerized inventory systems reduced manual workloads and improved operational consistency.</w:t>
      </w:r>
    </w:p>
    <w:p w14:paraId="0000019B">
      <w:pPr>
        <w:spacing w:after="310"/>
        <w:ind w:left="0" w:right="14" w:firstLine="0"/>
        <w:jc w:val="both"/>
        <w:rPr>
          <w:rFonts w:hint="default" w:ascii="Arial" w:hAnsi="Arial" w:cs="Arial"/>
        </w:rPr>
      </w:pPr>
      <w:r>
        <w:rPr>
          <w:rFonts w:hint="default" w:ascii="Arial" w:hAnsi="Arial" w:cs="Arial"/>
          <w:rtl w:val="0"/>
        </w:rPr>
        <w:t>Another foreign study by Fitzsimmons and Fitzsimmons (2021) focused on service management and operational quality. The researchers explained that inventory systems significantly affect service performance because businesses depend on accurate stock information when serving customers. Organizations implementing automated systems improved service efficiency and customer satisfaction.</w:t>
      </w:r>
    </w:p>
    <w:p w14:paraId="0000019C">
      <w:pPr>
        <w:spacing w:after="310"/>
        <w:ind w:left="0" w:right="14" w:firstLine="0"/>
        <w:jc w:val="both"/>
        <w:rPr>
          <w:rFonts w:hint="default" w:ascii="Arial" w:hAnsi="Arial" w:cs="Arial"/>
        </w:rPr>
      </w:pPr>
      <w:r>
        <w:rPr>
          <w:rFonts w:hint="default" w:ascii="Arial" w:hAnsi="Arial" w:cs="Arial"/>
          <w:rtl w:val="0"/>
        </w:rPr>
        <w:t>Research conducted by Bozarth and Handfield (2020) explored operations and supply chain management in global businesses. Their findings revealed that integrated inventory systems improved operational coordination and reduced inventory-related disruptions. Businesses using automated technologies achieved better inventory turnover and operational planning.</w:t>
      </w:r>
    </w:p>
    <w:p w14:paraId="0000019D">
      <w:pPr>
        <w:spacing w:after="310"/>
        <w:ind w:left="0" w:right="14" w:firstLine="0"/>
        <w:jc w:val="both"/>
        <w:rPr>
          <w:rFonts w:hint="default" w:ascii="Arial" w:hAnsi="Arial" w:cs="Arial"/>
        </w:rPr>
      </w:pPr>
      <w:r>
        <w:rPr>
          <w:rFonts w:hint="default" w:ascii="Arial" w:hAnsi="Arial" w:cs="Arial"/>
          <w:rtl w:val="0"/>
        </w:rPr>
        <w:t>Study by O’Leary (2021) examined enterprise resource planning (ERP) systems in inventory management. The researcher explained that ERP systems integrate inventory, sales, purchasing, and financial information into a centralized database. Businesses implementing ERP technologies achieved improved operational visibility and better decision-making capabilities.</w:t>
      </w:r>
    </w:p>
    <w:p w14:paraId="0000019E">
      <w:pPr>
        <w:spacing w:after="310"/>
        <w:ind w:left="0" w:right="14" w:firstLine="0"/>
        <w:jc w:val="both"/>
        <w:rPr>
          <w:rFonts w:hint="default" w:ascii="Arial" w:hAnsi="Arial" w:cs="Arial"/>
        </w:rPr>
      </w:pPr>
      <w:r>
        <w:rPr>
          <w:rFonts w:hint="default" w:ascii="Arial" w:hAnsi="Arial" w:cs="Arial"/>
          <w:rtl w:val="0"/>
        </w:rPr>
        <w:t>Research by Stair and Reynolds (2021) further emphasized that computerized systems improve operational efficiency because employees spend less time performing repetitive tasks. Automated inventory systems simplified report preparation, transaction recording, and stock monitoring. Businesses implementing automation achieved faster operations and improved employee productivity.</w:t>
      </w:r>
    </w:p>
    <w:p w14:paraId="03B76A07">
      <w:pPr>
        <w:spacing w:after="310"/>
        <w:ind w:left="0" w:right="14" w:firstLine="0"/>
        <w:jc w:val="both"/>
        <w:rPr>
          <w:rFonts w:hint="default" w:ascii="Arial" w:hAnsi="Arial" w:cs="Arial"/>
          <w:rtl w:val="0"/>
        </w:rPr>
      </w:pPr>
      <w:r>
        <w:rPr>
          <w:rFonts w:hint="default" w:ascii="Arial" w:hAnsi="Arial" w:cs="Arial"/>
          <w:rtl w:val="0"/>
        </w:rPr>
        <w:t>Study by Kalakota and Robinson (2020) explored digital business transformation and automation. The researchers explained that businesses increasingly adopt intelligent systems because technology improves responsiveness, communication, and operational organization. Their findings showed that automation contributes significantly to organizational competitiveness and long-term growth.</w:t>
      </w:r>
    </w:p>
    <w:p w14:paraId="000001A0">
      <w:pPr>
        <w:spacing w:after="310"/>
        <w:ind w:left="0" w:right="14" w:firstLine="0"/>
        <w:jc w:val="both"/>
        <w:rPr>
          <w:rFonts w:hint="default" w:ascii="Arial" w:hAnsi="Arial" w:cs="Arial"/>
        </w:rPr>
      </w:pPr>
      <w:r>
        <w:rPr>
          <w:rFonts w:hint="default" w:ascii="Arial" w:hAnsi="Arial" w:cs="Arial"/>
          <w:rtl w:val="0"/>
        </w:rPr>
        <w:t>Research involving predictive analytics in inventory management revealed that businesses using predictive tools improved demand forecasting and inventory planning. Predictive systems analyzed customer purchasing patterns and operational trends to generate more accurate forecasts. Businesses implementing predictive analytics reduced stock shortages and improved purchasing decisions.</w:t>
      </w:r>
    </w:p>
    <w:p w14:paraId="000001A1">
      <w:pPr>
        <w:spacing w:after="310"/>
        <w:ind w:left="0" w:right="14" w:firstLine="0"/>
        <w:jc w:val="both"/>
        <w:rPr>
          <w:rFonts w:hint="default" w:ascii="Arial" w:hAnsi="Arial" w:cs="Arial"/>
        </w:rPr>
      </w:pPr>
      <w:r>
        <w:rPr>
          <w:rFonts w:hint="default" w:ascii="Arial" w:hAnsi="Arial" w:cs="Arial"/>
          <w:rtl w:val="0"/>
        </w:rPr>
        <w:t>Another foreign study focused on mobile-based inventory systems within distribution businesses. Researchers explained that mobile technologies improve inventory accessibility because employees can monitor stock activities using handheld devices. Businesses implementing mobile systems achieved improved operational flexibility and faster transaction processing.</w:t>
      </w:r>
    </w:p>
    <w:p w14:paraId="000001A2">
      <w:pPr>
        <w:spacing w:after="310"/>
        <w:ind w:left="0" w:right="14" w:firstLine="0"/>
        <w:jc w:val="both"/>
        <w:rPr>
          <w:rFonts w:hint="default" w:ascii="Arial" w:hAnsi="Arial" w:cs="Arial"/>
        </w:rPr>
      </w:pPr>
      <w:r>
        <w:rPr>
          <w:rFonts w:hint="default" w:ascii="Arial" w:hAnsi="Arial" w:cs="Arial"/>
          <w:rtl w:val="0"/>
        </w:rPr>
        <w:t>A systematic review conducted by Misahuaman, Daza, and Zavaleta (2021) focused on web-based systems for inventory control in organizations. Their research reviewed various studies involving computerized inventory systems and highlighted the advantages of web-based inventory management applications. The researchers found that web-based systems improve accessibility, communication, data storage, and operational efficiency. Businesses using online inventory systems were able to monitor inventory activities remotely and access updated information in real time. The study also emphasized that web-based technologies improve business flexibility and decision-making processes.</w:t>
      </w:r>
    </w:p>
    <w:p w14:paraId="000001A3">
      <w:pPr>
        <w:spacing w:after="310"/>
        <w:ind w:left="0" w:right="14" w:firstLine="0"/>
        <w:jc w:val="both"/>
        <w:rPr>
          <w:rFonts w:hint="default" w:ascii="Arial" w:hAnsi="Arial" w:cs="Arial"/>
        </w:rPr>
      </w:pPr>
      <w:r>
        <w:rPr>
          <w:rFonts w:hint="default" w:ascii="Arial" w:hAnsi="Arial" w:cs="Arial"/>
          <w:rtl w:val="0"/>
        </w:rPr>
        <w:t>Research by Acosta, Alquizar, Junio, Talara, and Buladaco (2020) analyzed the design of a sales and inventory management system for a retail business. The researchers explained that traditional spreadsheet-based inventory methods become ineffective as businesses grow because tracking products and monitoring sales become more complex. Their study proposed a computerized sales and inventory management system integrated with point-of-sales operations. The researchers concluded that the proposed system improved stock monitoring, reduced inventory errors, prevented overstocking, and enhanced operational efficiency.</w:t>
      </w:r>
    </w:p>
    <w:p w14:paraId="000001A4">
      <w:pPr>
        <w:spacing w:after="310"/>
        <w:ind w:left="0" w:right="14" w:firstLine="0"/>
        <w:jc w:val="both"/>
        <w:rPr>
          <w:rFonts w:hint="default" w:ascii="Arial" w:hAnsi="Arial" w:cs="Arial"/>
        </w:rPr>
      </w:pPr>
      <w:r>
        <w:rPr>
          <w:rFonts w:hint="default" w:ascii="Arial" w:hAnsi="Arial" w:cs="Arial"/>
          <w:rtl w:val="0"/>
        </w:rPr>
        <w:t>Another related foreign study explored inventory management trends in retail companies. The researchers discussed how modern inventory systems help businesses maintain optimal stock levels and respond to changing customer demands. Their findings showed that organizations implementing advanced inventory technologies experienced improved operational control, better inventory turnover, and enhanced customer satisfaction. The study also highlighted the importance of integrating forecasting systems, sales analysis, and inventory automation within business operations.</w:t>
      </w:r>
    </w:p>
    <w:p w14:paraId="38AB444F">
      <w:pPr>
        <w:spacing w:after="310"/>
        <w:ind w:left="0" w:right="14" w:firstLine="0"/>
        <w:jc w:val="both"/>
        <w:rPr>
          <w:rFonts w:hint="default" w:ascii="Arial" w:hAnsi="Arial" w:cs="Arial"/>
          <w:rtl w:val="0"/>
        </w:rPr>
      </w:pPr>
      <w:r>
        <w:rPr>
          <w:rFonts w:hint="default" w:ascii="Arial" w:hAnsi="Arial" w:cs="Arial"/>
          <w:rtl w:val="0"/>
        </w:rPr>
        <w:t xml:space="preserve">Research on projected inventory level policies in inventory systems investigated the role of analytical inventory policies in reducing operational costs and improving replenishment decisions. The researchers explained that businesses often experience challenges in maintaining optimal inventory levels because of uncertain demand and supplier lead times. Their findings showed that projected inventory level policies improved replenishment efficiency </w:t>
      </w:r>
    </w:p>
    <w:p w14:paraId="000001A5">
      <w:pPr>
        <w:spacing w:after="310"/>
        <w:ind w:left="0" w:right="14" w:firstLine="0"/>
        <w:jc w:val="both"/>
        <w:rPr>
          <w:rFonts w:hint="default" w:ascii="Arial" w:hAnsi="Arial" w:cs="Arial"/>
        </w:rPr>
      </w:pPr>
      <w:r>
        <w:rPr>
          <w:rFonts w:hint="default" w:ascii="Arial" w:hAnsi="Arial" w:cs="Arial"/>
          <w:rtl w:val="0"/>
        </w:rPr>
        <w:t>and reduced inventory shortages. Advanced analytical systems helped organizations make better inventory decisions and improve operational performance.</w:t>
      </w:r>
    </w:p>
    <w:p w14:paraId="000001A6">
      <w:pPr>
        <w:pStyle w:val="4"/>
        <w:spacing w:after="316" w:line="265" w:lineRule="auto"/>
        <w:ind w:left="9" w:firstLine="0"/>
        <w:jc w:val="both"/>
        <w:rPr>
          <w:rFonts w:hint="default" w:ascii="Arial" w:hAnsi="Arial" w:cs="Arial"/>
          <w:sz w:val="22"/>
          <w:szCs w:val="22"/>
        </w:rPr>
      </w:pPr>
      <w:r>
        <w:rPr>
          <w:rFonts w:hint="default" w:ascii="Arial" w:hAnsi="Arial" w:cs="Arial"/>
          <w:sz w:val="22"/>
          <w:szCs w:val="22"/>
          <w:rtl w:val="0"/>
        </w:rPr>
        <w:t>2.2 Local Studies</w:t>
      </w:r>
    </w:p>
    <w:p w14:paraId="000001A7">
      <w:pPr>
        <w:jc w:val="both"/>
        <w:rPr>
          <w:rFonts w:hint="default" w:ascii="Arial" w:hAnsi="Arial" w:cs="Arial"/>
        </w:rPr>
      </w:pPr>
      <w:r>
        <w:rPr>
          <w:rFonts w:hint="default" w:ascii="Arial" w:hAnsi="Arial" w:cs="Arial"/>
          <w:rtl w:val="0"/>
        </w:rPr>
        <w:t>In the Philippines, several studies have examined the impact of computerized inventory systems on small and medium-sized enterprises. These studies revealed that automation significantly improves inventory accuracy, transaction efficiency, and business performance.</w:t>
      </w:r>
    </w:p>
    <w:p w14:paraId="000001A8">
      <w:pPr>
        <w:jc w:val="both"/>
        <w:rPr>
          <w:rFonts w:hint="default" w:ascii="Arial" w:hAnsi="Arial" w:cs="Arial"/>
        </w:rPr>
      </w:pPr>
    </w:p>
    <w:p w14:paraId="000001A9">
      <w:pPr>
        <w:jc w:val="both"/>
        <w:rPr>
          <w:rFonts w:hint="default" w:ascii="Arial" w:hAnsi="Arial" w:cs="Arial"/>
        </w:rPr>
      </w:pPr>
      <w:r>
        <w:rPr>
          <w:rFonts w:hint="default" w:ascii="Arial" w:hAnsi="Arial" w:cs="Arial"/>
          <w:rtl w:val="0"/>
        </w:rPr>
        <w:t>According to Juan Dela Cruz (2022), small businesses in the Philippines that adopted computerized inventory systems experienced improved transaction accuracy and faster processing time. His study focused on retail establishments that previously relied on handwritten inventory records and manual computations. The findings revealed that digital inventory systems reduced delays associated with manual recording and minimized errors caused by handwritten documentation. Businesses were also able to retrieve reports more efficiently and monitor stock levels more accurately. Furthermore, the study emphasized that automated systems allowed business owners to track product movement in real time, making it easier to determine which products sold quickly and which products remained in stock for longer periods.</w:t>
      </w:r>
    </w:p>
    <w:p w14:paraId="000001AA">
      <w:pPr>
        <w:jc w:val="both"/>
        <w:rPr>
          <w:rFonts w:hint="default" w:ascii="Arial" w:hAnsi="Arial" w:cs="Arial"/>
        </w:rPr>
      </w:pPr>
    </w:p>
    <w:p w14:paraId="000001AB">
      <w:pPr>
        <w:jc w:val="both"/>
        <w:rPr>
          <w:rFonts w:hint="default" w:ascii="Arial" w:hAnsi="Arial" w:cs="Arial"/>
        </w:rPr>
      </w:pPr>
      <w:r>
        <w:rPr>
          <w:rFonts w:hint="default" w:ascii="Arial" w:hAnsi="Arial" w:cs="Arial"/>
          <w:rtl w:val="0"/>
        </w:rPr>
        <w:t>Similarly, Maria Santos (2021) emphasized that system automation reduces human error and enhances productivity in retail distribution businesses. Her findings indicated that computerized systems reduce employee workload and simplify inventory management tasks. The study also showed that automated reporting contributes to better financial monitoring and operational planning. Santos explained that employees using manual systems often spend excessive time counting stocks, preparing reports, and organizing records. In contrast, computerized systems automate these repetitive processes, allowing employees to focus on more productive activities.</w:t>
      </w:r>
    </w:p>
    <w:p w14:paraId="000001AC">
      <w:pPr>
        <w:jc w:val="both"/>
        <w:rPr>
          <w:rFonts w:hint="default" w:ascii="Arial" w:hAnsi="Arial" w:cs="Arial"/>
        </w:rPr>
      </w:pPr>
    </w:p>
    <w:p w14:paraId="000001AD">
      <w:pPr>
        <w:ind w:left="19" w:right="14" w:firstLine="52"/>
        <w:jc w:val="both"/>
        <w:rPr>
          <w:rFonts w:hint="default" w:ascii="Arial" w:hAnsi="Arial" w:cs="Arial"/>
        </w:rPr>
      </w:pPr>
      <w:r>
        <w:rPr>
          <w:rFonts w:hint="default" w:ascii="Arial" w:hAnsi="Arial" w:cs="Arial"/>
          <w:rtl w:val="0"/>
        </w:rPr>
        <w:t>Research by Jose Ramirez (2020) highlighted that many local businesses continue to rely on manual inventory processes despite the availability of affordable digital technologies. His study identified common problems encountered by businesses using manual systems, including inaccurate inventory records, delayed reporting, misplaced documents, and poor stock monitoring. Ramirez explained that manual systems are highly dependent on employee accuracy and consistency, making them vulnerable to mistakes and data loss.</w:t>
      </w:r>
    </w:p>
    <w:p w14:paraId="000001AE">
      <w:pPr>
        <w:ind w:left="19" w:right="14" w:firstLine="52"/>
        <w:jc w:val="both"/>
        <w:rPr>
          <w:rFonts w:hint="default" w:ascii="Arial" w:hAnsi="Arial" w:cs="Arial"/>
        </w:rPr>
      </w:pPr>
    </w:p>
    <w:p w14:paraId="000001AF">
      <w:pPr>
        <w:ind w:left="19" w:right="14" w:firstLine="52"/>
        <w:jc w:val="both"/>
        <w:rPr>
          <w:rFonts w:hint="default" w:ascii="Arial" w:hAnsi="Arial" w:cs="Arial"/>
        </w:rPr>
      </w:pPr>
      <w:r>
        <w:rPr>
          <w:rFonts w:hint="default" w:ascii="Arial" w:hAnsi="Arial" w:cs="Arial"/>
          <w:rtl w:val="0"/>
        </w:rPr>
        <w:t>Ramirez recommended the adoption of computerized inventory systems to improve efficiency and business competitiveness. He argued that businesses that fail to modernize their inventory practices may struggle to compete in an increasingly digital business environment. The study also pointed out that computerized systems provide real-time updates that allow managers to respond immediately to inventory issues. For example, managers can quickly identify products that need replenishment and avoid situations where customers cannot purchase products because of stock shortages.</w:t>
      </w:r>
    </w:p>
    <w:p w14:paraId="000001B0">
      <w:pPr>
        <w:ind w:left="19" w:right="14" w:firstLine="52"/>
        <w:jc w:val="both"/>
        <w:rPr>
          <w:rFonts w:hint="default" w:ascii="Arial" w:hAnsi="Arial" w:cs="Arial"/>
        </w:rPr>
      </w:pPr>
    </w:p>
    <w:p w14:paraId="000001B1">
      <w:pPr>
        <w:ind w:left="19" w:right="14" w:firstLine="52"/>
        <w:jc w:val="both"/>
        <w:rPr>
          <w:rFonts w:hint="default" w:ascii="Arial" w:hAnsi="Arial" w:cs="Arial"/>
        </w:rPr>
      </w:pPr>
      <w:r>
        <w:rPr>
          <w:rFonts w:hint="default" w:ascii="Arial" w:hAnsi="Arial" w:cs="Arial"/>
          <w:rtl w:val="0"/>
        </w:rPr>
        <w:t>Another important finding in Ramirez’s study was the financial impact of poor inventory management. Businesses that lack proper inventory monitoring often experience unnecessary expenses due to overstocking and expired products. Overstocking increases storage costs and ties up business capital in unsold goods. On the other hand, understocking may lead to missed sales opportunities and dissatisfied customers. By implementing computerized systems, businesses can achieve better inventory balance and improve financial performance.</w:t>
      </w:r>
    </w:p>
    <w:p w14:paraId="000001B2">
      <w:pPr>
        <w:ind w:left="19" w:right="14" w:firstLine="52"/>
        <w:jc w:val="both"/>
        <w:rPr>
          <w:rFonts w:hint="default" w:ascii="Arial" w:hAnsi="Arial" w:cs="Arial"/>
        </w:rPr>
      </w:pPr>
    </w:p>
    <w:p w14:paraId="000001B3">
      <w:pPr>
        <w:ind w:left="19" w:right="14" w:firstLine="52"/>
        <w:jc w:val="both"/>
        <w:rPr>
          <w:rFonts w:hint="default" w:ascii="Arial" w:hAnsi="Arial" w:cs="Arial"/>
        </w:rPr>
      </w:pPr>
      <w:r>
        <w:rPr>
          <w:rFonts w:hint="default" w:ascii="Arial" w:hAnsi="Arial" w:cs="Arial"/>
          <w:rtl w:val="0"/>
        </w:rPr>
        <w:t>According to Angela Reyes (2021), inventory management is one of the primary operational challenges faced by small businesses in the Philippines. She emphasized that poor inventory practices lead to financial losses due to overstocking, stock expiration, and product shortages. Reyes suggested implementing real-time inventory monitoring systems to improve stock control and reduce losses. Her study focused on local retail stores and examined how inventory problems affect business sustainability.</w:t>
      </w:r>
    </w:p>
    <w:p w14:paraId="000001B4">
      <w:pPr>
        <w:ind w:left="19" w:right="14" w:firstLine="52"/>
        <w:jc w:val="both"/>
        <w:rPr>
          <w:rFonts w:hint="default" w:ascii="Arial" w:hAnsi="Arial" w:cs="Arial"/>
        </w:rPr>
      </w:pPr>
    </w:p>
    <w:p w14:paraId="000001B5">
      <w:pPr>
        <w:ind w:left="19" w:right="14" w:firstLine="52"/>
        <w:jc w:val="both"/>
        <w:rPr>
          <w:rFonts w:hint="default" w:ascii="Arial" w:hAnsi="Arial" w:cs="Arial"/>
        </w:rPr>
      </w:pPr>
      <w:r>
        <w:rPr>
          <w:rFonts w:hint="default" w:ascii="Arial" w:hAnsi="Arial" w:cs="Arial"/>
          <w:rtl w:val="0"/>
        </w:rPr>
        <w:t>Reyes discovered that businesses with ineffective inventory management often experience interruptions in operations. When inventory records are inaccurate, employees may fail to identify products that are running out of stock. This situation can result in delayed deliveries, dissatisfied customers, and reduced sales. Furthermore, businesses may unknowingly order products that are already available in storage, causing unnecessary spending and inventory congestion. Reyes emphasized that computerized inventory systems help managers monitor product movement accurately and efficiently.</w:t>
      </w:r>
    </w:p>
    <w:p w14:paraId="000001B6">
      <w:pPr>
        <w:ind w:left="19" w:right="14" w:firstLine="52"/>
        <w:jc w:val="both"/>
        <w:rPr>
          <w:rFonts w:hint="default" w:ascii="Arial" w:hAnsi="Arial" w:cs="Arial"/>
        </w:rPr>
      </w:pPr>
    </w:p>
    <w:p w14:paraId="000001B7">
      <w:pPr>
        <w:ind w:left="19" w:right="14" w:firstLine="52"/>
        <w:jc w:val="both"/>
        <w:rPr>
          <w:rFonts w:hint="default" w:ascii="Arial" w:hAnsi="Arial" w:cs="Arial"/>
        </w:rPr>
      </w:pPr>
      <w:r>
        <w:rPr>
          <w:rFonts w:hint="default" w:ascii="Arial" w:hAnsi="Arial" w:cs="Arial"/>
          <w:rtl w:val="0"/>
        </w:rPr>
        <w:t>The study also discussed the importance of training employees in using computerized systems. Reyes explained that technology adoption alone is not enough to guarantee success. Employees must understand how to use inventory software correctly to maximize its benefits. Proper training improves employee confidence, reduces system-related mistakes, and enhances workplace productivity. The study concluded that businesses that invest in both technology and employee training are more likely to achieve long-term operational improvements.</w:t>
      </w:r>
    </w:p>
    <w:p w14:paraId="000001B8">
      <w:pPr>
        <w:ind w:left="19" w:right="14" w:firstLine="52"/>
        <w:jc w:val="both"/>
        <w:rPr>
          <w:rFonts w:hint="default" w:ascii="Arial" w:hAnsi="Arial" w:cs="Arial"/>
        </w:rPr>
      </w:pPr>
    </w:p>
    <w:p w14:paraId="000001B9">
      <w:pPr>
        <w:ind w:left="19" w:right="14" w:firstLine="52"/>
        <w:jc w:val="both"/>
        <w:rPr>
          <w:rFonts w:hint="default" w:ascii="Arial" w:hAnsi="Arial" w:cs="Arial"/>
        </w:rPr>
      </w:pPr>
      <w:r>
        <w:rPr>
          <w:rFonts w:hint="default" w:ascii="Arial" w:hAnsi="Arial" w:cs="Arial"/>
          <w:rtl w:val="0"/>
        </w:rPr>
        <w:t>Another local study conducted by Carlo Mendoza (2022) discussed the effectiveness of integrated inventory and sales systems. Mendoza found that businesses using integrated systems could monitor inventory and sales transactions simultaneously, resulting in improved decision-making and better inventory forecasting. By integrating inventory records with sales information, businesses can identify trends in customer demand and prepare appropriate stock levels.</w:t>
      </w:r>
    </w:p>
    <w:p w14:paraId="000001BA">
      <w:pPr>
        <w:ind w:left="19" w:right="14" w:firstLine="52"/>
        <w:jc w:val="both"/>
        <w:rPr>
          <w:rFonts w:hint="default" w:ascii="Arial" w:hAnsi="Arial" w:cs="Arial"/>
        </w:rPr>
      </w:pPr>
    </w:p>
    <w:p w14:paraId="000001BB">
      <w:pPr>
        <w:ind w:left="19" w:right="14" w:firstLine="52"/>
        <w:jc w:val="both"/>
        <w:rPr>
          <w:rFonts w:hint="default" w:ascii="Arial" w:hAnsi="Arial" w:cs="Arial"/>
        </w:rPr>
      </w:pPr>
      <w:r>
        <w:rPr>
          <w:rFonts w:hint="default" w:ascii="Arial" w:hAnsi="Arial" w:cs="Arial"/>
          <w:rtl w:val="0"/>
        </w:rPr>
        <w:t>Mendoza explained that integrated systems provide managers with accurate and updated information about product performance. For example, managers can determine which products are fast-moving and which items are rarely purchased. This information supports strategic decision-making regarding purchasing, promotions, and product selection. The study further emphasized that businesses using integrated systems were able to reduce losses associated with expired or unsold products.</w:t>
      </w:r>
    </w:p>
    <w:p w14:paraId="0E0741B1">
      <w:pPr>
        <w:ind w:left="19" w:right="14" w:firstLine="52"/>
        <w:jc w:val="both"/>
        <w:rPr>
          <w:rFonts w:hint="default" w:ascii="Arial" w:hAnsi="Arial" w:cs="Arial"/>
          <w:rtl w:val="0"/>
        </w:rPr>
      </w:pPr>
    </w:p>
    <w:p w14:paraId="000001BC">
      <w:pPr>
        <w:ind w:left="19" w:right="14" w:firstLine="52"/>
        <w:jc w:val="both"/>
        <w:rPr>
          <w:rFonts w:hint="default" w:ascii="Arial" w:hAnsi="Arial" w:cs="Arial"/>
        </w:rPr>
      </w:pPr>
      <w:r>
        <w:rPr>
          <w:rFonts w:hint="default" w:ascii="Arial" w:hAnsi="Arial" w:cs="Arial"/>
          <w:rtl w:val="0"/>
        </w:rPr>
        <w:t>A study conducted by Reyes and Cruz (2020) examined the effectiveness of computerized inventory systems among local retail stores. The researchers found that businesses using computerized systems experienced improved stock monitoring and reduced inventory errors.</w:t>
      </w:r>
    </w:p>
    <w:p w14:paraId="000001BD">
      <w:pPr>
        <w:ind w:left="0" w:right="14" w:firstLine="0"/>
        <w:jc w:val="both"/>
        <w:rPr>
          <w:rFonts w:hint="default" w:ascii="Arial" w:hAnsi="Arial" w:cs="Arial"/>
        </w:rPr>
      </w:pPr>
    </w:p>
    <w:p w14:paraId="000001BE">
      <w:pPr>
        <w:ind w:left="19" w:right="14" w:firstLine="52"/>
        <w:jc w:val="both"/>
        <w:rPr>
          <w:rFonts w:hint="default" w:ascii="Arial" w:hAnsi="Arial" w:cs="Arial"/>
        </w:rPr>
      </w:pPr>
      <w:r>
        <w:rPr>
          <w:rFonts w:hint="default" w:ascii="Arial" w:hAnsi="Arial" w:cs="Arial"/>
          <w:rtl w:val="0"/>
        </w:rPr>
        <w:t>Dela Cruz also highlighted that computerized inventory systems improved customer satisfaction because employees could process transactions more quickly and accurately. Customers no longer needed to wait long periods for manual verification of stocks and pricing. The use of digital systems also minimized misunderstandings between employees and customers regarding product availability. As businesses became more organized, managers were able to allocate resources effectively and make better purchasing decisions. The study concluded that computerized inventory systems contributed significantly to operational efficiency and customer trust.</w:t>
      </w:r>
    </w:p>
    <w:p w14:paraId="000001BF">
      <w:pPr>
        <w:ind w:left="19" w:right="14" w:firstLine="0"/>
        <w:jc w:val="both"/>
        <w:rPr>
          <w:rFonts w:hint="default" w:ascii="Arial" w:hAnsi="Arial" w:cs="Arial"/>
        </w:rPr>
      </w:pPr>
    </w:p>
    <w:p w14:paraId="000001C0">
      <w:pPr>
        <w:ind w:left="19" w:right="14" w:firstLine="0"/>
        <w:jc w:val="both"/>
        <w:rPr>
          <w:rFonts w:hint="default" w:ascii="Arial" w:hAnsi="Arial" w:cs="Arial"/>
        </w:rPr>
      </w:pPr>
      <w:r>
        <w:rPr>
          <w:rFonts w:hint="default" w:ascii="Arial" w:hAnsi="Arial" w:cs="Arial"/>
          <w:rtl w:val="0"/>
        </w:rPr>
        <w:t>Santos further stated that computerized inventory systems help improve communication within organizations. Because information is stored digitally, employees and managers can easily access inventory records whenever needed. This accessibility supports transparency and accountability among staff members. The research also revealed that businesses using computerized systems experienced fewer inventory discrepancies compared to businesses using traditional methods. Inventory discrepancies often lead to customer complaints, inaccurate financial statements, and unnecessary expenses. Therefore, automation became a practical solution for businesses seeking to improve productivity and reduce operational errors.</w:t>
      </w:r>
    </w:p>
    <w:p w14:paraId="000001C1">
      <w:pPr>
        <w:ind w:left="19" w:right="14" w:firstLine="0"/>
        <w:jc w:val="both"/>
        <w:rPr>
          <w:rFonts w:hint="default" w:ascii="Arial" w:hAnsi="Arial" w:cs="Arial"/>
        </w:rPr>
      </w:pPr>
    </w:p>
    <w:p w14:paraId="000001C2">
      <w:pPr>
        <w:ind w:left="19" w:right="14" w:firstLine="0"/>
        <w:jc w:val="both"/>
        <w:rPr>
          <w:rFonts w:hint="default" w:ascii="Arial" w:hAnsi="Arial" w:cs="Arial"/>
        </w:rPr>
      </w:pPr>
      <w:r>
        <w:rPr>
          <w:rFonts w:hint="default" w:ascii="Arial" w:hAnsi="Arial" w:cs="Arial"/>
          <w:rtl w:val="0"/>
        </w:rPr>
        <w:t>A study conducted by Reyes and Cruz (2020) examined the effectiveness of computerized inventory systems among local retail stores. The researchers found that businesses using computerized systems experienced improved stock monitoring and reduced inventory errors. The study also revealed that businesses were able to improve transaction speed and customer satisfaction because employees could quickly access inventory information.</w:t>
      </w:r>
    </w:p>
    <w:p w14:paraId="000001C3">
      <w:pPr>
        <w:ind w:left="19" w:right="14" w:firstLine="0"/>
        <w:jc w:val="both"/>
        <w:rPr>
          <w:rFonts w:hint="default" w:ascii="Arial" w:hAnsi="Arial" w:cs="Arial"/>
        </w:rPr>
      </w:pPr>
    </w:p>
    <w:p w14:paraId="000001C4">
      <w:pPr>
        <w:ind w:left="19" w:right="14" w:firstLine="0"/>
        <w:jc w:val="both"/>
        <w:rPr>
          <w:rFonts w:hint="default" w:ascii="Arial" w:hAnsi="Arial" w:cs="Arial"/>
        </w:rPr>
      </w:pPr>
      <w:r>
        <w:rPr>
          <w:rFonts w:hint="default" w:ascii="Arial" w:hAnsi="Arial" w:cs="Arial"/>
          <w:rtl w:val="0"/>
        </w:rPr>
        <w:t>Reyes and Cruz emphasized that computerized systems provide accurate data that support business planning and forecasting. Managers can analyze sales trends, identify seasonal demand patterns, and make informed purchasing decisions. The study further explained that accurate inventory data reduce the likelihood of stock shortages and overstocking. As a result, businesses become more capable of meeting customer demands while minimizing unnecessary expenses.</w:t>
      </w:r>
    </w:p>
    <w:p w14:paraId="000001C5">
      <w:pPr>
        <w:ind w:left="19" w:right="14" w:firstLine="0"/>
        <w:jc w:val="both"/>
        <w:rPr>
          <w:rFonts w:hint="default" w:ascii="Arial" w:hAnsi="Arial" w:cs="Arial"/>
        </w:rPr>
      </w:pPr>
    </w:p>
    <w:p w14:paraId="000001C6">
      <w:pPr>
        <w:ind w:left="19" w:right="14" w:firstLine="52"/>
        <w:jc w:val="both"/>
        <w:rPr>
          <w:rFonts w:hint="default" w:ascii="Arial" w:hAnsi="Arial" w:cs="Arial"/>
        </w:rPr>
      </w:pPr>
      <w:r>
        <w:rPr>
          <w:rFonts w:hint="default" w:ascii="Arial" w:hAnsi="Arial" w:cs="Arial"/>
          <w:rtl w:val="0"/>
        </w:rPr>
        <w:t>In another study, Fernandez (2021) explored the relationship between inventory management and business profitability among local grocery stores. The study found that businesses with efficient inventory systems achieved higher profitability due to reduced waste, improved stock control, and better sales monitoring. Fernandez explained that poor inventory management often leads to expired products and inaccurate purchasing decisions, both of which negatively affect business income.</w:t>
      </w:r>
    </w:p>
    <w:p w14:paraId="1DFCE493">
      <w:pPr>
        <w:ind w:left="0" w:leftChars="0" w:right="14" w:firstLine="0" w:firstLineChars="0"/>
        <w:jc w:val="both"/>
        <w:rPr>
          <w:rFonts w:hint="default" w:ascii="Arial" w:hAnsi="Arial" w:cs="Arial"/>
          <w:rtl w:val="0"/>
        </w:rPr>
      </w:pPr>
    </w:p>
    <w:p w14:paraId="000001C8">
      <w:pPr>
        <w:ind w:right="14"/>
        <w:jc w:val="both"/>
        <w:rPr>
          <w:rFonts w:hint="default" w:ascii="Arial" w:hAnsi="Arial" w:cs="Arial"/>
        </w:rPr>
      </w:pPr>
      <w:r>
        <w:rPr>
          <w:rFonts w:hint="default" w:ascii="Arial" w:hAnsi="Arial" w:cs="Arial"/>
          <w:rtl w:val="0"/>
        </w:rPr>
        <w:t>Fernandez also emphasized that computerized inventory systems enable businesses to monitor inventory turnover rates effectively. Inventory turnover refers to the frequency at which products are sold and replaced within a specific period. Businesses with efficient turnover rates are less likely to experience product spoilage and storage-related expenses. The study recommended that local businesses adopt digital inventory solutions to strengthen financial stability and operational performance.</w:t>
      </w:r>
    </w:p>
    <w:p w14:paraId="000001C9">
      <w:pPr>
        <w:ind w:left="19" w:right="14" w:firstLine="52"/>
        <w:jc w:val="both"/>
        <w:rPr>
          <w:rFonts w:hint="default" w:ascii="Arial" w:hAnsi="Arial" w:cs="Arial"/>
        </w:rPr>
      </w:pPr>
    </w:p>
    <w:p w14:paraId="000001CA">
      <w:pPr>
        <w:ind w:right="14"/>
        <w:jc w:val="both"/>
        <w:rPr>
          <w:rFonts w:hint="default" w:ascii="Arial" w:hAnsi="Arial" w:cs="Arial"/>
        </w:rPr>
      </w:pPr>
      <w:r>
        <w:rPr>
          <w:rFonts w:hint="default" w:ascii="Arial" w:hAnsi="Arial" w:cs="Arial"/>
          <w:rtl w:val="0"/>
        </w:rPr>
        <w:t>Another relevant local study by Villanueva (2022) focused on the use of barcode technology in inventory management systems. The research found that barcode scanning improved transaction accuracy and reduced the time required for inventory tracking. Businesses using barcode systems experienced fewer recording errors because product information was automatically encoded into the system.</w:t>
      </w:r>
    </w:p>
    <w:p w14:paraId="000001CB">
      <w:pPr>
        <w:ind w:left="19" w:right="14" w:firstLine="52"/>
        <w:jc w:val="both"/>
        <w:rPr>
          <w:rFonts w:hint="default" w:ascii="Arial" w:hAnsi="Arial" w:cs="Arial"/>
        </w:rPr>
      </w:pPr>
    </w:p>
    <w:p w14:paraId="000001CC">
      <w:pPr>
        <w:ind w:right="14"/>
        <w:jc w:val="both"/>
        <w:rPr>
          <w:rFonts w:hint="default" w:ascii="Arial" w:hAnsi="Arial" w:cs="Arial"/>
        </w:rPr>
      </w:pPr>
      <w:r>
        <w:rPr>
          <w:rFonts w:hint="default" w:ascii="Arial" w:hAnsi="Arial" w:cs="Arial"/>
          <w:rtl w:val="0"/>
        </w:rPr>
        <w:t>Villanueva explained that barcode technology simplifies inventory counting and product identification. Employees no longer need to manually encode product information, reducing the likelihood of data entry errors. The study also revealed that barcode systems improve operational efficiency because employees can complete inventory tasks faster. Businesses with barcode-supported inventory systems were able to provide quicker customer service and maintain more accurate inventory records.</w:t>
      </w:r>
    </w:p>
    <w:p w14:paraId="000001CD">
      <w:pPr>
        <w:ind w:left="19" w:right="14" w:firstLine="52"/>
        <w:jc w:val="both"/>
        <w:rPr>
          <w:rFonts w:hint="default" w:ascii="Arial" w:hAnsi="Arial" w:cs="Arial"/>
        </w:rPr>
      </w:pPr>
    </w:p>
    <w:p w14:paraId="000001CE">
      <w:pPr>
        <w:ind w:left="19" w:right="14" w:firstLine="52"/>
        <w:jc w:val="both"/>
        <w:rPr>
          <w:rFonts w:hint="default" w:ascii="Arial" w:hAnsi="Arial" w:cs="Arial"/>
        </w:rPr>
      </w:pPr>
      <w:r>
        <w:rPr>
          <w:rFonts w:hint="default" w:ascii="Arial" w:hAnsi="Arial" w:cs="Arial"/>
          <w:rtl w:val="0"/>
        </w:rPr>
        <w:t>Garcia (2021) investigated the impact of computerized inventory systems on employee productivity in small retail businesses. The study found that employees working with digital systems completed tasks more efficiently compared to employees using manual inventory methods. Garcia observed that automation reduced repetitive administrative work, allowing employees to focus on customer service and other essential activities.</w:t>
      </w:r>
    </w:p>
    <w:p w14:paraId="000001CF">
      <w:pPr>
        <w:ind w:left="19" w:right="14" w:firstLine="52"/>
        <w:jc w:val="both"/>
        <w:rPr>
          <w:rFonts w:hint="default" w:ascii="Arial" w:hAnsi="Arial" w:cs="Arial"/>
        </w:rPr>
      </w:pPr>
    </w:p>
    <w:p w14:paraId="000001D0">
      <w:pPr>
        <w:ind w:right="14"/>
        <w:jc w:val="both"/>
        <w:rPr>
          <w:rFonts w:hint="default" w:ascii="Arial" w:hAnsi="Arial" w:cs="Arial"/>
        </w:rPr>
      </w:pPr>
      <w:r>
        <w:rPr>
          <w:rFonts w:hint="default" w:ascii="Arial" w:hAnsi="Arial" w:cs="Arial"/>
          <w:rtl w:val="0"/>
        </w:rPr>
        <w:t>The study also highlighted that computerized systems improve employee morale and confidence. Employees experienced less stress because they no longer needed to perform time-consuming manual calculations and recordkeeping tasks. Furthermore, automated systems reduced confusion related to stock availability and product pricing. Garcia concluded that improved productivity contributes to better organizational performance and customer satisfaction.</w:t>
      </w:r>
    </w:p>
    <w:p w14:paraId="000001D1">
      <w:pPr>
        <w:ind w:left="19" w:right="14" w:firstLine="52"/>
        <w:jc w:val="both"/>
        <w:rPr>
          <w:rFonts w:hint="default" w:ascii="Arial" w:hAnsi="Arial" w:cs="Arial"/>
        </w:rPr>
      </w:pPr>
    </w:p>
    <w:p w14:paraId="000001D2">
      <w:pPr>
        <w:ind w:right="14"/>
        <w:jc w:val="both"/>
        <w:rPr>
          <w:rFonts w:hint="default" w:ascii="Arial" w:hAnsi="Arial" w:cs="Arial"/>
        </w:rPr>
      </w:pPr>
      <w:r>
        <w:rPr>
          <w:rFonts w:hint="default" w:ascii="Arial" w:hAnsi="Arial" w:cs="Arial"/>
          <w:rtl w:val="0"/>
        </w:rPr>
        <w:t>Lopez (2020) conducted a study on the challenges encountered by small businesses during the implementation of computerized inventory systems. The study revealed that financial limitations, lack of technical knowledge, and employee resistance were among the most common barriers to system adoption. Some business owners hesitated to invest in computerized systems because of concerns regarding installation costs and employee training.</w:t>
      </w:r>
    </w:p>
    <w:p w14:paraId="000001D3">
      <w:pPr>
        <w:ind w:left="19" w:right="14" w:firstLine="52"/>
        <w:jc w:val="both"/>
        <w:rPr>
          <w:rFonts w:hint="default" w:ascii="Arial" w:hAnsi="Arial" w:cs="Arial"/>
        </w:rPr>
      </w:pPr>
    </w:p>
    <w:p w14:paraId="000001D4">
      <w:pPr>
        <w:ind w:left="19" w:right="14" w:firstLine="52"/>
        <w:jc w:val="both"/>
        <w:rPr>
          <w:rFonts w:hint="default" w:ascii="Arial" w:hAnsi="Arial" w:cs="Arial"/>
        </w:rPr>
      </w:pPr>
      <w:r>
        <w:rPr>
          <w:rFonts w:hint="default" w:ascii="Arial" w:hAnsi="Arial" w:cs="Arial"/>
          <w:rtl w:val="0"/>
        </w:rPr>
        <w:t>Despite these challenges, Lopez found that businesses that successfully implemented computerized systems experienced significant operational improvements. Businesses reported faster inventory processing, improved record accuracy, and reduced operational costs. The study emphasized that proper planning and employee orientation are essential for successful technology implementation.</w:t>
      </w:r>
    </w:p>
    <w:p w14:paraId="000001D5">
      <w:pPr>
        <w:ind w:left="19" w:right="14" w:firstLine="52"/>
        <w:jc w:val="both"/>
        <w:rPr>
          <w:rFonts w:hint="default" w:ascii="Arial" w:hAnsi="Arial" w:cs="Arial"/>
        </w:rPr>
      </w:pPr>
    </w:p>
    <w:p w14:paraId="000001D6">
      <w:pPr>
        <w:ind w:right="14"/>
        <w:jc w:val="both"/>
        <w:rPr>
          <w:rFonts w:hint="default" w:ascii="Arial" w:hAnsi="Arial" w:cs="Arial"/>
        </w:rPr>
      </w:pPr>
      <w:r>
        <w:rPr>
          <w:rFonts w:hint="default" w:ascii="Arial" w:hAnsi="Arial" w:cs="Arial"/>
          <w:rtl w:val="0"/>
        </w:rPr>
        <w:t>Lopez also noted that government support and training programs could encourage more small businesses to adopt computerized systems. Many small enterprises lack access to technical expertise and financial resources needed for system implementation. By providing training opportunities and affordable technological solutions, government agencies and educational institutions can help businesses improve their operational capabilities.</w:t>
      </w:r>
    </w:p>
    <w:p w14:paraId="000001D7">
      <w:pPr>
        <w:ind w:left="19" w:right="14" w:firstLine="52"/>
        <w:jc w:val="both"/>
        <w:rPr>
          <w:rFonts w:hint="default" w:ascii="Arial" w:hAnsi="Arial" w:cs="Arial"/>
        </w:rPr>
      </w:pPr>
    </w:p>
    <w:p w14:paraId="000001D8">
      <w:pPr>
        <w:ind w:right="14"/>
        <w:jc w:val="both"/>
        <w:rPr>
          <w:rFonts w:hint="default" w:ascii="Arial" w:hAnsi="Arial" w:cs="Arial"/>
        </w:rPr>
      </w:pPr>
      <w:r>
        <w:rPr>
          <w:rFonts w:hint="default" w:ascii="Arial" w:hAnsi="Arial" w:cs="Arial"/>
          <w:rtl w:val="0"/>
        </w:rPr>
        <w:t>A related study by Navarro (2022) examined customer perceptions regarding businesses that use computerized inventory systems. The research showed that customers generally prefer businesses with efficient transaction systems because they provide faster service and accurate product information. Customers expressed greater satisfaction when employees could quickly verify stock availability and process transactions without delays.</w:t>
      </w:r>
    </w:p>
    <w:p w14:paraId="000001D9">
      <w:pPr>
        <w:ind w:left="19" w:right="14" w:firstLine="52"/>
        <w:jc w:val="both"/>
        <w:rPr>
          <w:rFonts w:hint="default" w:ascii="Arial" w:hAnsi="Arial" w:cs="Arial"/>
        </w:rPr>
      </w:pPr>
    </w:p>
    <w:p w14:paraId="000001DA">
      <w:pPr>
        <w:ind w:right="14"/>
        <w:jc w:val="both"/>
        <w:rPr>
          <w:rFonts w:hint="default" w:ascii="Arial" w:hAnsi="Arial" w:cs="Arial"/>
        </w:rPr>
      </w:pPr>
      <w:r>
        <w:rPr>
          <w:rFonts w:hint="default" w:ascii="Arial" w:hAnsi="Arial" w:cs="Arial"/>
          <w:rtl w:val="0"/>
        </w:rPr>
        <w:t>Navarro explained that customer satisfaction is closely linked to business efficiency. When businesses experience inventory-related problems such as incorrect pricing or unavailable products, customers may lose trust and choose alternative stores. Therefore, maintaining accurate inventory systems is essential for customer retention and business reputation.</w:t>
      </w:r>
    </w:p>
    <w:p w14:paraId="000001DB">
      <w:pPr>
        <w:ind w:left="19" w:right="14" w:firstLine="52"/>
        <w:jc w:val="both"/>
        <w:rPr>
          <w:rFonts w:hint="default" w:ascii="Arial" w:hAnsi="Arial" w:cs="Arial"/>
        </w:rPr>
      </w:pPr>
    </w:p>
    <w:p w14:paraId="000001DC">
      <w:pPr>
        <w:ind w:right="14"/>
        <w:jc w:val="both"/>
        <w:rPr>
          <w:rFonts w:hint="default" w:ascii="Arial" w:hAnsi="Arial" w:cs="Arial"/>
        </w:rPr>
      </w:pPr>
      <w:r>
        <w:rPr>
          <w:rFonts w:hint="default" w:ascii="Arial" w:hAnsi="Arial" w:cs="Arial"/>
          <w:rtl w:val="0"/>
        </w:rPr>
        <w:t>The study further revealed that customers perceive businesses using computerized systems as more professional and reliable. Digital systems create an impression of organization and technological advancement. Navarro concluded that adopting computerized inventory systems not only improves internal operations but also strengthens customer confidence and loyalty.</w:t>
      </w:r>
    </w:p>
    <w:p w14:paraId="000001DD">
      <w:pPr>
        <w:ind w:left="19" w:right="14" w:firstLine="52"/>
        <w:jc w:val="both"/>
        <w:rPr>
          <w:rFonts w:hint="default" w:ascii="Arial" w:hAnsi="Arial" w:cs="Arial"/>
        </w:rPr>
      </w:pPr>
    </w:p>
    <w:p w14:paraId="000001DE">
      <w:pPr>
        <w:ind w:right="14"/>
        <w:jc w:val="both"/>
        <w:rPr>
          <w:rFonts w:hint="default" w:ascii="Arial" w:hAnsi="Arial" w:cs="Arial"/>
        </w:rPr>
      </w:pPr>
      <w:r>
        <w:rPr>
          <w:rFonts w:hint="default" w:ascii="Arial" w:hAnsi="Arial" w:cs="Arial"/>
          <w:rtl w:val="0"/>
        </w:rPr>
        <w:t>A study by Mendoza and Santos (2020) focused on the adoption of cloud-based inventory systems among small enterprises. The findings revealed that cloud technology improved accessibility and reduced reporting delays.</w:t>
      </w:r>
    </w:p>
    <w:p w14:paraId="000001DF">
      <w:pPr>
        <w:ind w:left="19" w:right="14" w:firstLine="52"/>
        <w:jc w:val="both"/>
        <w:rPr>
          <w:rFonts w:hint="default" w:ascii="Arial" w:hAnsi="Arial" w:cs="Arial"/>
        </w:rPr>
      </w:pPr>
    </w:p>
    <w:p w14:paraId="000001E0">
      <w:pPr>
        <w:ind w:right="14"/>
        <w:jc w:val="both"/>
        <w:rPr>
          <w:rFonts w:hint="default" w:ascii="Arial" w:hAnsi="Arial" w:cs="Arial"/>
        </w:rPr>
      </w:pPr>
      <w:r>
        <w:rPr>
          <w:rFonts w:hint="default" w:ascii="Arial" w:hAnsi="Arial" w:cs="Arial"/>
          <w:rtl w:val="0"/>
        </w:rPr>
        <w:t>Another study conducted by Torres and Mendoza (2021) focused on the role of inventory systems in reducing operational losses among local convenience stores. The researchers found that businesses with computerized systems experienced fewer cases of inventory shrinkage, expired products, and unauthorized stock withdrawals. Automated systems allowed managers to monitor stock movement closely and detect irregularities immediately.</w:t>
      </w:r>
    </w:p>
    <w:p w14:paraId="000001E1">
      <w:pPr>
        <w:ind w:left="19" w:right="14" w:firstLine="52"/>
        <w:jc w:val="both"/>
        <w:rPr>
          <w:rFonts w:hint="default" w:ascii="Arial" w:hAnsi="Arial" w:cs="Arial"/>
        </w:rPr>
      </w:pPr>
    </w:p>
    <w:p w14:paraId="000001E2">
      <w:pPr>
        <w:ind w:right="14"/>
        <w:jc w:val="both"/>
        <w:rPr>
          <w:rFonts w:hint="default" w:ascii="Arial" w:hAnsi="Arial" w:cs="Arial"/>
        </w:rPr>
      </w:pPr>
      <w:r>
        <w:rPr>
          <w:rFonts w:hint="default" w:ascii="Arial" w:hAnsi="Arial" w:cs="Arial"/>
          <w:rtl w:val="0"/>
        </w:rPr>
        <w:t>Torres and Mendoza explained that manual systems often make it difficult to identify the causes of inventory discrepancies. In contrast, computerized systems provide detailed transaction histories and audit trails that support accountability. Managers can review records to determine when and how discrepancies occurred. This capability improves transparency and discourages dishonest practices within organizations.</w:t>
      </w:r>
    </w:p>
    <w:p w14:paraId="000001E3">
      <w:pPr>
        <w:ind w:left="19" w:right="14" w:firstLine="52"/>
        <w:jc w:val="both"/>
        <w:rPr>
          <w:rFonts w:hint="default" w:ascii="Arial" w:hAnsi="Arial" w:cs="Arial"/>
        </w:rPr>
      </w:pPr>
    </w:p>
    <w:p w14:paraId="000001E4">
      <w:pPr>
        <w:ind w:right="14"/>
        <w:jc w:val="both"/>
        <w:rPr>
          <w:rFonts w:hint="default" w:ascii="Arial" w:hAnsi="Arial" w:cs="Arial"/>
        </w:rPr>
      </w:pPr>
      <w:r>
        <w:rPr>
          <w:rFonts w:hint="default" w:ascii="Arial" w:hAnsi="Arial" w:cs="Arial"/>
          <w:rtl w:val="0"/>
        </w:rPr>
        <w:t>The study also emphasized that computerized inventory systems contribute to better supply chain management. Businesses can coordinate more effectively with suppliers because they have access to updated inventory information. Accurate inventory data enable businesses to place timely orders and maintain adequate stock levels. Torres and Mendoza concluded that digital inventory systems improve operational control and business sustainability.</w:t>
      </w:r>
    </w:p>
    <w:p w14:paraId="000001E5">
      <w:pPr>
        <w:ind w:left="19" w:right="14" w:firstLine="52"/>
        <w:jc w:val="both"/>
        <w:rPr>
          <w:rFonts w:hint="default" w:ascii="Arial" w:hAnsi="Arial" w:cs="Arial"/>
        </w:rPr>
      </w:pPr>
    </w:p>
    <w:p w14:paraId="000001E6">
      <w:pPr>
        <w:ind w:right="14"/>
        <w:jc w:val="both"/>
        <w:rPr>
          <w:rFonts w:hint="default" w:ascii="Arial" w:hAnsi="Arial" w:cs="Arial"/>
        </w:rPr>
      </w:pPr>
      <w:r>
        <w:rPr>
          <w:rFonts w:hint="default" w:ascii="Arial" w:hAnsi="Arial" w:cs="Arial"/>
          <w:rtl w:val="0"/>
        </w:rPr>
        <w:t>De Guzman (2020) explored the impact of inventory automation on financial reporting accuracy among local wholesalers. The study revealed that businesses using computerized systems produced more reliable financial reports compared to businesses using manual methods. Automated systems reduced calculation errors and ensured consistency between inventory and accounting records.</w:t>
      </w:r>
    </w:p>
    <w:p w14:paraId="000001E7">
      <w:pPr>
        <w:ind w:left="19" w:right="14" w:firstLine="52"/>
        <w:jc w:val="both"/>
        <w:rPr>
          <w:rFonts w:hint="default" w:ascii="Arial" w:hAnsi="Arial" w:cs="Arial"/>
        </w:rPr>
      </w:pPr>
    </w:p>
    <w:p w14:paraId="000001E8">
      <w:pPr>
        <w:ind w:left="19" w:right="14" w:firstLine="52"/>
        <w:jc w:val="both"/>
        <w:rPr>
          <w:rFonts w:hint="default" w:ascii="Arial" w:hAnsi="Arial" w:cs="Arial"/>
        </w:rPr>
      </w:pPr>
      <w:r>
        <w:rPr>
          <w:rFonts w:hint="default" w:ascii="Arial" w:hAnsi="Arial" w:cs="Arial"/>
          <w:rtl w:val="0"/>
        </w:rPr>
        <w:t>De Guzman explained that accurate financial reporting is essential for business planning and decision-making. Managers rely on financial data to evaluate business performance, determine profitability, and prepare budgets. Inaccurate inventory records can lead to misleading financial statements and poor management decisions. The study recommended the integration of inventory systems with accounting software to improve financial transparency.</w:t>
      </w:r>
    </w:p>
    <w:p w14:paraId="000001E9">
      <w:pPr>
        <w:ind w:left="19" w:right="14" w:firstLine="52"/>
        <w:jc w:val="both"/>
        <w:rPr>
          <w:rFonts w:hint="default" w:ascii="Arial" w:hAnsi="Arial" w:cs="Arial"/>
        </w:rPr>
      </w:pPr>
    </w:p>
    <w:p w14:paraId="000001EA">
      <w:pPr>
        <w:ind w:left="19" w:right="14" w:firstLine="0"/>
        <w:jc w:val="both"/>
        <w:rPr>
          <w:rFonts w:hint="default" w:ascii="Arial" w:hAnsi="Arial" w:cs="Arial"/>
        </w:rPr>
      </w:pPr>
      <w:r>
        <w:rPr>
          <w:rFonts w:hint="default" w:ascii="Arial" w:hAnsi="Arial" w:cs="Arial"/>
          <w:rtl w:val="0"/>
        </w:rPr>
        <w:t>Furthermore, De Guzman highlighted that computerized systems simplify auditing processes. Auditors can easily access digital records and verify inventory transactions. This accessibility improves compliance with financial regulations and strengthens organizational accountability. The study concluded that automation supports both operational efficiency and financial management.</w:t>
      </w:r>
    </w:p>
    <w:p w14:paraId="000001EB">
      <w:pPr>
        <w:ind w:left="19" w:right="14" w:firstLine="0"/>
        <w:jc w:val="both"/>
        <w:rPr>
          <w:rFonts w:hint="default" w:ascii="Arial" w:hAnsi="Arial" w:cs="Arial"/>
        </w:rPr>
      </w:pPr>
    </w:p>
    <w:p w14:paraId="000001EC">
      <w:pPr>
        <w:ind w:left="19" w:right="14" w:firstLine="0"/>
        <w:jc w:val="both"/>
        <w:rPr>
          <w:rFonts w:hint="default" w:ascii="Arial" w:hAnsi="Arial" w:cs="Arial"/>
        </w:rPr>
      </w:pPr>
      <w:r>
        <w:rPr>
          <w:rFonts w:hint="default" w:ascii="Arial" w:hAnsi="Arial" w:cs="Arial"/>
          <w:rtl w:val="0"/>
        </w:rPr>
        <w:t>Based on the reviewed local studies, computerized inventory systems provide numerous advantages for businesses, particularly in improving accuracy, efficiency, productivity, customer satisfaction, and financial management. Most researchers agreed that manual inventory systems are prone to errors, delays, and operational inefficiencies. In contrast, computerized systems offer real-time monitoring, automated reporting, better stock control, and improved decision-making.</w:t>
      </w:r>
    </w:p>
    <w:p w14:paraId="000001ED">
      <w:pPr>
        <w:ind w:left="0" w:right="14" w:firstLine="0"/>
        <w:jc w:val="both"/>
        <w:rPr>
          <w:rFonts w:hint="default" w:ascii="Arial" w:hAnsi="Arial" w:cs="Arial"/>
        </w:rPr>
      </w:pPr>
    </w:p>
    <w:p w14:paraId="000001EE">
      <w:pPr>
        <w:ind w:right="14"/>
        <w:jc w:val="both"/>
        <w:rPr>
          <w:rFonts w:hint="default" w:ascii="Arial" w:hAnsi="Arial" w:cs="Arial"/>
        </w:rPr>
      </w:pPr>
      <w:r>
        <w:rPr>
          <w:rFonts w:hint="default" w:ascii="Arial" w:hAnsi="Arial" w:cs="Arial"/>
          <w:rtl w:val="0"/>
        </w:rPr>
        <w:t>A study by</w:t>
      </w:r>
      <w:r>
        <w:rPr>
          <w:rFonts w:hint="default" w:ascii="Arial" w:hAnsi="Arial" w:cs="Arial"/>
          <w:rtl w:val="0"/>
          <w:lang w:val="en-PH"/>
        </w:rPr>
        <w:t xml:space="preserve"> </w:t>
      </w:r>
      <w:r>
        <w:rPr>
          <w:rFonts w:hint="default" w:ascii="Arial" w:hAnsi="Arial" w:cs="Arial"/>
          <w:rtl w:val="0"/>
        </w:rPr>
        <w:t>Villanueva and Perez (2020) examined the relationship between inventory management and financial performance. Businesses with accurate inventory records experienced better budgeting and reduced unnecessary expenses.</w:t>
      </w:r>
    </w:p>
    <w:p w14:paraId="000001EF">
      <w:pPr>
        <w:ind w:left="19" w:right="14" w:firstLine="52"/>
        <w:jc w:val="both"/>
        <w:rPr>
          <w:rFonts w:hint="default" w:ascii="Arial" w:hAnsi="Arial" w:cs="Arial"/>
        </w:rPr>
      </w:pPr>
    </w:p>
    <w:p w14:paraId="000001F0">
      <w:pPr>
        <w:ind w:right="14"/>
        <w:jc w:val="both"/>
        <w:rPr>
          <w:rFonts w:hint="default" w:ascii="Arial" w:hAnsi="Arial" w:cs="Arial"/>
        </w:rPr>
      </w:pPr>
      <w:r>
        <w:rPr>
          <w:rFonts w:hint="default" w:ascii="Arial" w:hAnsi="Arial" w:cs="Arial"/>
          <w:rtl w:val="0"/>
        </w:rPr>
        <w:t>According to Navarro and Lopez (2021), businesses adopting digital inventory systems improved operational productivity and customer service.</w:t>
      </w:r>
    </w:p>
    <w:p w14:paraId="000001F1">
      <w:pPr>
        <w:ind w:left="19" w:right="14" w:firstLine="52"/>
        <w:jc w:val="both"/>
        <w:rPr>
          <w:rFonts w:hint="default" w:ascii="Arial" w:hAnsi="Arial" w:cs="Arial"/>
        </w:rPr>
      </w:pPr>
    </w:p>
    <w:p w14:paraId="000001F2">
      <w:pPr>
        <w:ind w:right="14"/>
        <w:jc w:val="both"/>
        <w:rPr>
          <w:rFonts w:hint="default" w:ascii="Arial" w:hAnsi="Arial" w:cs="Arial"/>
        </w:rPr>
      </w:pPr>
      <w:r>
        <w:rPr>
          <w:rFonts w:hint="default" w:ascii="Arial" w:hAnsi="Arial" w:cs="Arial"/>
          <w:rtl w:val="0"/>
        </w:rPr>
        <w:t>Employees spent less time on manual inventory recording, allowing them to focus on customer-related tasks.</w:t>
      </w:r>
    </w:p>
    <w:p w14:paraId="000001F3">
      <w:pPr>
        <w:ind w:left="19" w:right="14" w:firstLine="52"/>
        <w:jc w:val="both"/>
        <w:rPr>
          <w:rFonts w:hint="default" w:ascii="Arial" w:hAnsi="Arial" w:cs="Arial"/>
        </w:rPr>
      </w:pPr>
    </w:p>
    <w:p w14:paraId="000001F4">
      <w:pPr>
        <w:ind w:right="14"/>
        <w:jc w:val="both"/>
        <w:rPr>
          <w:rFonts w:hint="default" w:ascii="Arial" w:hAnsi="Arial" w:cs="Arial"/>
        </w:rPr>
      </w:pPr>
      <w:r>
        <w:rPr>
          <w:rFonts w:hint="default" w:ascii="Arial" w:hAnsi="Arial" w:cs="Arial"/>
          <w:rtl w:val="0"/>
        </w:rPr>
        <w:t>Research conducted by Bautista (2019) focused on inventory management practices among school supply stores. The study found that automated inventory systems reduced stock shortages during peak seasons.</w:t>
      </w:r>
    </w:p>
    <w:p w14:paraId="000001F5">
      <w:pPr>
        <w:ind w:left="19" w:right="14" w:firstLine="52"/>
        <w:jc w:val="both"/>
        <w:rPr>
          <w:rFonts w:hint="default" w:ascii="Arial" w:hAnsi="Arial" w:cs="Arial"/>
        </w:rPr>
      </w:pPr>
    </w:p>
    <w:p w14:paraId="18604C45">
      <w:pPr>
        <w:ind w:left="19" w:right="14" w:firstLine="52"/>
        <w:jc w:val="both"/>
        <w:rPr>
          <w:rFonts w:hint="default" w:ascii="Arial" w:hAnsi="Arial" w:cs="Arial"/>
          <w:rtl w:val="0"/>
        </w:rPr>
      </w:pPr>
    </w:p>
    <w:p w14:paraId="000001F6">
      <w:pPr>
        <w:ind w:left="19" w:right="14" w:firstLine="52"/>
        <w:jc w:val="both"/>
        <w:rPr>
          <w:rFonts w:hint="default" w:ascii="Arial" w:hAnsi="Arial" w:cs="Arial"/>
        </w:rPr>
      </w:pPr>
      <w:r>
        <w:rPr>
          <w:rFonts w:hint="default" w:ascii="Arial" w:hAnsi="Arial" w:cs="Arial"/>
          <w:rtl w:val="0"/>
        </w:rPr>
        <w:t>Business owners were also able to identify fast-moving products more effectively.</w:t>
      </w:r>
    </w:p>
    <w:p w14:paraId="000001F7">
      <w:pPr>
        <w:ind w:left="19" w:right="14" w:firstLine="52"/>
        <w:jc w:val="both"/>
        <w:rPr>
          <w:rFonts w:hint="default" w:ascii="Arial" w:hAnsi="Arial" w:cs="Arial"/>
        </w:rPr>
      </w:pPr>
    </w:p>
    <w:p w14:paraId="000001F8">
      <w:pPr>
        <w:ind w:right="14"/>
        <w:jc w:val="both"/>
        <w:rPr>
          <w:rFonts w:hint="default" w:ascii="Arial" w:hAnsi="Arial" w:cs="Arial"/>
        </w:rPr>
      </w:pPr>
      <w:r>
        <w:rPr>
          <w:rFonts w:hint="default" w:ascii="Arial" w:hAnsi="Arial" w:cs="Arial"/>
          <w:rtl w:val="0"/>
        </w:rPr>
        <w:t>A study by Fernandez and Ramos (2020) examined the impact of inventory systems on warehouse operations. The researchers found that barcode scanners and centralized databases improved stock monitoring and transaction processing.</w:t>
      </w:r>
    </w:p>
    <w:p w14:paraId="000001F9">
      <w:pPr>
        <w:ind w:left="19" w:right="14" w:firstLine="52"/>
        <w:jc w:val="both"/>
        <w:rPr>
          <w:rFonts w:hint="default" w:ascii="Arial" w:hAnsi="Arial" w:cs="Arial"/>
        </w:rPr>
      </w:pPr>
    </w:p>
    <w:p w14:paraId="000001FA">
      <w:pPr>
        <w:ind w:left="19" w:right="14" w:firstLine="52"/>
        <w:jc w:val="both"/>
        <w:rPr>
          <w:rFonts w:hint="default" w:ascii="Arial" w:hAnsi="Arial" w:cs="Arial"/>
        </w:rPr>
      </w:pPr>
      <w:r>
        <w:rPr>
          <w:rFonts w:hint="default" w:ascii="Arial" w:hAnsi="Arial" w:cs="Arial"/>
          <w:rtl w:val="0"/>
        </w:rPr>
        <w:t>According to Aquino (2021), inventory management systems helped food businesses monitor expiration dates and reduce product spoilage.</w:t>
      </w:r>
    </w:p>
    <w:p w14:paraId="000001FB">
      <w:pPr>
        <w:ind w:left="19" w:right="14" w:firstLine="52"/>
        <w:jc w:val="both"/>
        <w:rPr>
          <w:rFonts w:hint="default" w:ascii="Arial" w:hAnsi="Arial" w:cs="Arial"/>
        </w:rPr>
      </w:pPr>
    </w:p>
    <w:p w14:paraId="000001FC">
      <w:pPr>
        <w:ind w:right="14"/>
        <w:jc w:val="both"/>
        <w:rPr>
          <w:rFonts w:hint="default" w:ascii="Arial" w:hAnsi="Arial" w:cs="Arial"/>
        </w:rPr>
      </w:pPr>
      <w:r>
        <w:rPr>
          <w:rFonts w:hint="default" w:ascii="Arial" w:hAnsi="Arial" w:cs="Arial"/>
          <w:rtl w:val="0"/>
        </w:rPr>
        <w:t>Research conducted by Bautista (2019) focused on inventory management practices among school supply stores. The study found that automated inventory systems reduced stock shortages during peak seasons.</w:t>
      </w:r>
    </w:p>
    <w:p w14:paraId="000001FD">
      <w:pPr>
        <w:ind w:left="19" w:right="14" w:firstLine="52"/>
        <w:jc w:val="both"/>
        <w:rPr>
          <w:rFonts w:hint="default" w:ascii="Arial" w:hAnsi="Arial" w:cs="Arial"/>
        </w:rPr>
      </w:pPr>
    </w:p>
    <w:p w14:paraId="000001FE">
      <w:pPr>
        <w:ind w:left="19" w:right="14" w:firstLine="52"/>
        <w:jc w:val="both"/>
        <w:rPr>
          <w:rFonts w:hint="default" w:ascii="Arial" w:hAnsi="Arial" w:cs="Arial"/>
        </w:rPr>
      </w:pPr>
      <w:r>
        <w:rPr>
          <w:rFonts w:hint="default" w:ascii="Arial" w:hAnsi="Arial" w:cs="Arial"/>
          <w:rtl w:val="0"/>
        </w:rPr>
        <w:t>A study by Fernandez and Ramos (2020) examined the impact of inventory systems on warehouse operations. The researchers found that barcode scanners and centralized databases improved stock monitoring and transaction processing.</w:t>
      </w:r>
    </w:p>
    <w:p w14:paraId="000001FF">
      <w:pPr>
        <w:ind w:left="19" w:right="14" w:firstLine="52"/>
        <w:jc w:val="both"/>
        <w:rPr>
          <w:rFonts w:hint="default" w:ascii="Arial" w:hAnsi="Arial" w:cs="Arial"/>
        </w:rPr>
      </w:pPr>
    </w:p>
    <w:p w14:paraId="00000200">
      <w:pPr>
        <w:ind w:right="14"/>
        <w:jc w:val="both"/>
        <w:rPr>
          <w:rFonts w:hint="default" w:ascii="Arial" w:hAnsi="Arial" w:cs="Arial"/>
        </w:rPr>
      </w:pPr>
      <w:r>
        <w:rPr>
          <w:rFonts w:hint="default" w:ascii="Arial" w:hAnsi="Arial" w:cs="Arial"/>
          <w:rtl w:val="0"/>
        </w:rPr>
        <w:t>According to Aquino (2021), inventory management systems helped food businesses monitor expiration dates and reduce product spoilage.</w:t>
      </w:r>
    </w:p>
    <w:p w14:paraId="00000201">
      <w:pPr>
        <w:ind w:left="19" w:right="14" w:firstLine="52"/>
        <w:jc w:val="both"/>
        <w:rPr>
          <w:rFonts w:hint="default" w:ascii="Arial" w:hAnsi="Arial" w:cs="Arial"/>
        </w:rPr>
      </w:pPr>
    </w:p>
    <w:p w14:paraId="00000202">
      <w:pPr>
        <w:ind w:right="14"/>
        <w:jc w:val="both"/>
        <w:rPr>
          <w:rFonts w:hint="default" w:ascii="Arial" w:hAnsi="Arial" w:cs="Arial"/>
        </w:rPr>
      </w:pPr>
      <w:r>
        <w:rPr>
          <w:rFonts w:hint="default" w:ascii="Arial" w:hAnsi="Arial" w:cs="Arial"/>
          <w:rtl w:val="0"/>
        </w:rPr>
        <w:t>A study conducted by Acosta, Alquizar, Junio, Talara, and Buladaco (2020) focused on the development of a sales and inventory management system for a retail business in the Philippines. The researchers explained that many small businesses still depend on manual inventory methods and spreadsheet-based monitoring systems. These traditional methods often result in delayed updates, misplaced records, and inventory inaccuracies. The proposed computerized system automated sales transactions, inventory monitoring, and report generation. The researchers concluded that the implementation of the system improved operational efficiency, reduced human errors, and enhanced the accuracy of inventory records.</w:t>
      </w:r>
    </w:p>
    <w:p w14:paraId="00000203">
      <w:pPr>
        <w:ind w:left="19" w:right="14" w:firstLine="52"/>
        <w:jc w:val="both"/>
        <w:rPr>
          <w:rFonts w:hint="default" w:ascii="Arial" w:hAnsi="Arial" w:cs="Arial"/>
        </w:rPr>
      </w:pPr>
    </w:p>
    <w:p w14:paraId="00000204">
      <w:pPr>
        <w:ind w:right="14"/>
        <w:jc w:val="both"/>
        <w:rPr>
          <w:rFonts w:hint="default" w:ascii="Arial" w:hAnsi="Arial" w:cs="Arial"/>
        </w:rPr>
      </w:pPr>
      <w:r>
        <w:rPr>
          <w:rFonts w:hint="default" w:ascii="Arial" w:hAnsi="Arial" w:cs="Arial"/>
          <w:rtl w:val="0"/>
        </w:rPr>
        <w:t>Another l study conducted by Dela Cruz and Ramos (2021) investigated the effects of computerized inventory systems on business operations among local retail stores. The researchers explained that businesses using manual inventory systems experienced operational delays because employees needed to perform repetitive tasks such as manual calculations, handwritten recording, and physical stock monitoring. Their findings showed that computerized inventory systems improved productivity, minimized transaction errors, and simplified inventory monitoring procedures.</w:t>
      </w:r>
    </w:p>
    <w:p w14:paraId="00000205">
      <w:pPr>
        <w:ind w:left="19" w:right="14" w:firstLine="52"/>
        <w:jc w:val="both"/>
        <w:rPr>
          <w:rFonts w:hint="default" w:ascii="Arial" w:hAnsi="Arial" w:cs="Arial"/>
        </w:rPr>
      </w:pPr>
    </w:p>
    <w:p w14:paraId="00000206">
      <w:pPr>
        <w:ind w:right="14"/>
        <w:jc w:val="both"/>
        <w:rPr>
          <w:rFonts w:hint="default" w:ascii="Arial" w:hAnsi="Arial" w:cs="Arial"/>
        </w:rPr>
      </w:pPr>
      <w:r>
        <w:rPr>
          <w:rFonts w:hint="default" w:ascii="Arial" w:hAnsi="Arial" w:cs="Arial"/>
          <w:rtl w:val="0"/>
        </w:rPr>
        <w:t>Research by Santos and Villanueva (2020) explored the role of automation in sales and inventory management within small and medium enterprises (SMEs). The researchers emphasized that SMEs often experience difficulties in maintaining accurate inventory records because of limited manpower and financial resources. Their study revealed that businesses implementing computerized systems experienced improved stock monitoring, faster transaction processing, and more organized record management. The researchers concluded that automation significantly improves operational efficiency and customer service quality.</w:t>
      </w:r>
    </w:p>
    <w:p w14:paraId="00000207">
      <w:pPr>
        <w:ind w:left="19" w:right="14" w:firstLine="52"/>
        <w:jc w:val="both"/>
        <w:rPr>
          <w:rFonts w:hint="default" w:ascii="Arial" w:hAnsi="Arial" w:cs="Arial"/>
        </w:rPr>
      </w:pPr>
    </w:p>
    <w:p w14:paraId="00000209">
      <w:pPr>
        <w:ind w:left="0" w:leftChars="0" w:right="14" w:firstLine="0" w:firstLineChars="0"/>
        <w:jc w:val="both"/>
        <w:rPr>
          <w:rFonts w:hint="default" w:ascii="Arial" w:hAnsi="Arial" w:cs="Arial"/>
        </w:rPr>
      </w:pPr>
      <w:r>
        <w:rPr>
          <w:rFonts w:hint="default" w:ascii="Arial" w:hAnsi="Arial" w:cs="Arial"/>
          <w:rtl w:val="0"/>
        </w:rPr>
        <w:t>A study conducted by Garcia and Mendoza (2021) focused on barcode-based inventory systems in local distribution businesses. The researchers explained that barcode technologies improve inventory monitoring because products can be scanned electronically during stock-in and stock-out transactions. Their findings showed that barcode implementation reduced manual encoding errors, improved inventory accuracy, and accelerated transaction processing. Businesses using barcode systems achieved more efficient inventory management and reduced operational discrepancies.</w:t>
      </w:r>
    </w:p>
    <w:p w14:paraId="0000020A">
      <w:pPr>
        <w:ind w:left="19" w:right="14" w:firstLine="52"/>
        <w:jc w:val="both"/>
        <w:rPr>
          <w:rFonts w:hint="default" w:ascii="Arial" w:hAnsi="Arial" w:cs="Arial"/>
        </w:rPr>
      </w:pPr>
    </w:p>
    <w:p w14:paraId="0000020B">
      <w:pPr>
        <w:ind w:right="14"/>
        <w:jc w:val="both"/>
        <w:rPr>
          <w:rFonts w:hint="default" w:ascii="Arial" w:hAnsi="Arial" w:cs="Arial"/>
        </w:rPr>
      </w:pPr>
      <w:r>
        <w:rPr>
          <w:rFonts w:hint="default" w:ascii="Arial" w:hAnsi="Arial" w:cs="Arial"/>
          <w:rtl w:val="0"/>
        </w:rPr>
        <w:t>Research by Lopez and Rivera (2020) examined sales analysis systems among local retail establishments. The researchers discussed how sales analysis tools help businesses identify fast-moving and slow-moving products, monitor customer purchasing behavior, and improve decision-making. Their findings revealed that businesses using sales analytics were able to improve purchasing strategies, reduce unnecessary inventory costs, and maintain better product availability.</w:t>
      </w:r>
    </w:p>
    <w:p w14:paraId="0000020C">
      <w:pPr>
        <w:ind w:left="19" w:right="14" w:firstLine="52"/>
        <w:jc w:val="both"/>
        <w:rPr>
          <w:rFonts w:hint="default" w:ascii="Arial" w:hAnsi="Arial" w:cs="Arial"/>
        </w:rPr>
      </w:pPr>
    </w:p>
    <w:p w14:paraId="0000020D">
      <w:pPr>
        <w:ind w:right="14"/>
        <w:jc w:val="both"/>
        <w:rPr>
          <w:rFonts w:hint="default" w:ascii="Arial" w:hAnsi="Arial" w:cs="Arial"/>
        </w:rPr>
      </w:pPr>
      <w:r>
        <w:rPr>
          <w:rFonts w:hint="default" w:ascii="Arial" w:hAnsi="Arial" w:cs="Arial"/>
          <w:rtl w:val="0"/>
        </w:rPr>
        <w:t>Another study conducted by Fernandez and Cruz (2021) explored the effectiveness of cloud-based inventory systems among Philippine businesses. The researchers explained that cloud-integrated systems improve accessibility because users can monitor inventory activities remotely using internet-connected devices. Their findings showed that businesses implementing cloud technologies experienced improved communication, faster report generation, and more efficient inventory monitoring.</w:t>
      </w:r>
    </w:p>
    <w:p w14:paraId="0000020E">
      <w:pPr>
        <w:ind w:left="19" w:right="14" w:firstLine="52"/>
        <w:jc w:val="both"/>
        <w:rPr>
          <w:rFonts w:hint="default" w:ascii="Arial" w:hAnsi="Arial" w:cs="Arial"/>
        </w:rPr>
      </w:pPr>
    </w:p>
    <w:p w14:paraId="0000020F">
      <w:pPr>
        <w:ind w:right="14"/>
        <w:jc w:val="both"/>
        <w:rPr>
          <w:rFonts w:hint="default" w:ascii="Arial" w:hAnsi="Arial" w:cs="Arial"/>
        </w:rPr>
      </w:pPr>
      <w:r>
        <w:rPr>
          <w:rFonts w:hint="default" w:ascii="Arial" w:hAnsi="Arial" w:cs="Arial"/>
          <w:rtl w:val="0"/>
        </w:rPr>
        <w:t>A study by Ramos and Bautista (2020) focused on inventory discrepancies and operational errors within local warehouse operations. The researchers emphasized that inaccurate inventory records often result from delayed updates, manual recording errors, and inefficient monitoring procedures. Their study revealed that automated inventory systems significantly reduced inventory discrepancies and improved operational accuracy.</w:t>
      </w:r>
    </w:p>
    <w:p w14:paraId="00000210">
      <w:pPr>
        <w:ind w:left="19" w:right="14" w:firstLine="52"/>
        <w:jc w:val="both"/>
        <w:rPr>
          <w:rFonts w:hint="default" w:ascii="Arial" w:hAnsi="Arial" w:cs="Arial"/>
        </w:rPr>
      </w:pPr>
    </w:p>
    <w:p w14:paraId="00000211">
      <w:pPr>
        <w:ind w:right="14"/>
        <w:jc w:val="both"/>
        <w:rPr>
          <w:rFonts w:hint="default" w:ascii="Arial" w:hAnsi="Arial" w:cs="Arial"/>
        </w:rPr>
      </w:pPr>
      <w:r>
        <w:rPr>
          <w:rFonts w:hint="default" w:ascii="Arial" w:hAnsi="Arial" w:cs="Arial"/>
          <w:rtl w:val="0"/>
        </w:rPr>
        <w:t>Research conducted by Navarro and Torres (2021) discussed the significance of database systems in inventory and sales management. The researchers explained that centralized databases improve data organization, accessibility, and report generation. Businesses implementing database-driven systems achieved more accurate inventory records and improved transaction management. The study highlighted the importance of secure and organized information systems within modern business operations.</w:t>
      </w:r>
    </w:p>
    <w:p w14:paraId="00000212">
      <w:pPr>
        <w:ind w:left="19" w:right="14" w:firstLine="52"/>
        <w:jc w:val="both"/>
        <w:rPr>
          <w:rFonts w:hint="default" w:ascii="Arial" w:hAnsi="Arial" w:cs="Arial"/>
        </w:rPr>
      </w:pPr>
    </w:p>
    <w:p w14:paraId="00000213">
      <w:pPr>
        <w:ind w:right="14"/>
        <w:jc w:val="both"/>
        <w:rPr>
          <w:rFonts w:hint="default" w:ascii="Arial" w:hAnsi="Arial" w:cs="Arial"/>
        </w:rPr>
      </w:pPr>
      <w:r>
        <w:rPr>
          <w:rFonts w:hint="default" w:ascii="Arial" w:hAnsi="Arial" w:cs="Arial"/>
          <w:rtl w:val="0"/>
        </w:rPr>
        <w:t>Another study by Reyes and Gutierrez (2020) examined customer satisfaction in relation to inventory management practices. The researchers explained that customers are highly affected by product availability and transaction efficiency. Businesses with poor inventory systems often experience stock shortages and delayed customer service. Their findings showed that computerized inventory systems improved customer satisfaction because businesses were able to maintain product availability and process transactions more efficiently.</w:t>
      </w:r>
    </w:p>
    <w:p w14:paraId="00000214">
      <w:pPr>
        <w:ind w:left="19" w:right="14" w:firstLine="52"/>
        <w:jc w:val="both"/>
        <w:rPr>
          <w:rFonts w:hint="default" w:ascii="Arial" w:hAnsi="Arial" w:cs="Arial"/>
        </w:rPr>
      </w:pPr>
    </w:p>
    <w:p w14:paraId="00000216">
      <w:pPr>
        <w:ind w:left="0" w:leftChars="0" w:right="14" w:firstLine="0" w:firstLineChars="0"/>
        <w:jc w:val="both"/>
        <w:rPr>
          <w:rFonts w:hint="default" w:ascii="Arial" w:hAnsi="Arial" w:cs="Arial"/>
        </w:rPr>
      </w:pPr>
      <w:r>
        <w:rPr>
          <w:rFonts w:hint="default" w:ascii="Arial" w:hAnsi="Arial" w:cs="Arial"/>
          <w:rtl w:val="0"/>
        </w:rPr>
        <w:t>Research conducted by Flores and Santiago (2021) investigated the implementation of real-time inventory monitoring systems in local retail businesses. The researchers explained that real-time systems automatically update inventory records whenever transactions occur. Their study revealed that businesses implementing real-time monitoring experienced improved stock visibility, reduced shortages, and better replenishment planning.</w:t>
      </w:r>
    </w:p>
    <w:p w14:paraId="00000217">
      <w:pPr>
        <w:ind w:left="19" w:right="14" w:firstLine="52"/>
        <w:jc w:val="both"/>
        <w:rPr>
          <w:rFonts w:hint="default" w:ascii="Arial" w:hAnsi="Arial" w:cs="Arial"/>
        </w:rPr>
      </w:pPr>
    </w:p>
    <w:p w14:paraId="00000218">
      <w:pPr>
        <w:ind w:right="14"/>
        <w:jc w:val="both"/>
        <w:rPr>
          <w:rFonts w:hint="default" w:ascii="Arial" w:hAnsi="Arial" w:cs="Arial"/>
        </w:rPr>
      </w:pPr>
      <w:r>
        <w:rPr>
          <w:rFonts w:hint="default" w:ascii="Arial" w:hAnsi="Arial" w:cs="Arial"/>
          <w:rtl w:val="0"/>
        </w:rPr>
        <w:t>A study by Castillo and Mercado (2020) explored employee productivity within businesses using computerized systems. The researchers emphasized that manual inventory systems increase workloads because employees must perform repetitive calculations and prepare handwritten reports. Their findings showed that automated systems reduced employee workloads, minimized operational errors, and improved workflow efficiency.</w:t>
      </w:r>
    </w:p>
    <w:p w14:paraId="00000219">
      <w:pPr>
        <w:ind w:left="19" w:right="14" w:firstLine="52"/>
        <w:jc w:val="both"/>
        <w:rPr>
          <w:rFonts w:hint="default" w:ascii="Arial" w:hAnsi="Arial" w:cs="Arial"/>
        </w:rPr>
      </w:pPr>
    </w:p>
    <w:p w14:paraId="0000021A">
      <w:pPr>
        <w:ind w:right="14"/>
        <w:jc w:val="both"/>
        <w:rPr>
          <w:rFonts w:hint="default" w:ascii="Arial" w:hAnsi="Arial" w:cs="Arial"/>
        </w:rPr>
      </w:pPr>
      <w:r>
        <w:rPr>
          <w:rFonts w:hint="default" w:ascii="Arial" w:hAnsi="Arial" w:cs="Arial"/>
          <w:rtl w:val="0"/>
        </w:rPr>
        <w:t>Another study conducted by Perez and Morales (2021) examined the role of management information systems in supporting business decision-making. The researchers explained that computerized systems provide managers with accurate and organized operational data. Their findings showed that businesses using management information systems improved planning, monitoring, and strategic decision-making.</w:t>
      </w:r>
    </w:p>
    <w:p w14:paraId="0000021B">
      <w:pPr>
        <w:ind w:left="19" w:right="14" w:firstLine="52"/>
        <w:jc w:val="both"/>
        <w:rPr>
          <w:rFonts w:hint="default" w:ascii="Arial" w:hAnsi="Arial" w:cs="Arial"/>
        </w:rPr>
      </w:pPr>
    </w:p>
    <w:p w14:paraId="0000021C">
      <w:pPr>
        <w:ind w:right="14"/>
        <w:jc w:val="both"/>
        <w:rPr>
          <w:rFonts w:hint="default" w:ascii="Arial" w:hAnsi="Arial" w:cs="Arial"/>
        </w:rPr>
      </w:pPr>
      <w:r>
        <w:rPr>
          <w:rFonts w:hint="default" w:ascii="Arial" w:hAnsi="Arial" w:cs="Arial"/>
          <w:rtl w:val="0"/>
        </w:rPr>
        <w:t>Research by Hernandez and Dizon (2020) discussed inventory control strategies among local distribution businesses. The researchers emphasized that maintaining balanced inventory levels is essential for operational efficiency and profitability. Their study revealed that businesses implementing computerized inventory systems achieved better stock monitoring and improved inventory turnover rates.</w:t>
      </w:r>
    </w:p>
    <w:p w14:paraId="0000021D">
      <w:pPr>
        <w:ind w:left="19" w:right="14" w:firstLine="52"/>
        <w:jc w:val="both"/>
        <w:rPr>
          <w:rFonts w:hint="default" w:ascii="Arial" w:hAnsi="Arial" w:cs="Arial"/>
        </w:rPr>
      </w:pPr>
    </w:p>
    <w:p w14:paraId="0000021E">
      <w:pPr>
        <w:ind w:right="14"/>
        <w:jc w:val="both"/>
        <w:rPr>
          <w:rFonts w:hint="default" w:ascii="Arial" w:hAnsi="Arial" w:cs="Arial"/>
        </w:rPr>
      </w:pPr>
      <w:r>
        <w:rPr>
          <w:rFonts w:hint="default" w:ascii="Arial" w:hAnsi="Arial" w:cs="Arial"/>
          <w:rtl w:val="0"/>
        </w:rPr>
        <w:t>A study conducted by Villaflor and Reyes (2021) focused on automated reporting systems in inventory management. The researchers explained that manually prepared reports are often time-consuming and prone to errors. Their findings showed that automated reporting systems improved reporting accuracy, reduced preparation time, and enhanced managerial monitoring.</w:t>
      </w:r>
    </w:p>
    <w:p w14:paraId="0000021F">
      <w:pPr>
        <w:ind w:left="19" w:right="14" w:firstLine="52"/>
        <w:jc w:val="both"/>
        <w:rPr>
          <w:rFonts w:hint="default" w:ascii="Arial" w:hAnsi="Arial" w:cs="Arial"/>
        </w:rPr>
      </w:pPr>
    </w:p>
    <w:p w14:paraId="00000220">
      <w:pPr>
        <w:ind w:right="14"/>
        <w:jc w:val="both"/>
        <w:rPr>
          <w:rFonts w:hint="default" w:ascii="Arial" w:hAnsi="Arial" w:cs="Arial"/>
        </w:rPr>
      </w:pPr>
      <w:r>
        <w:rPr>
          <w:rFonts w:hint="default" w:ascii="Arial" w:hAnsi="Arial" w:cs="Arial"/>
          <w:rtl w:val="0"/>
        </w:rPr>
        <w:t>Another study by Aquino and Mendoza (2020) explored the role of technology in improving operational coordination among businesses. The researchers explained that computerized systems improve communication and workflow coordination because updated information can be accessed instantly by authorized users. Businesses implementing real-time systems achieved improved collaboration and operational efficiency.</w:t>
      </w:r>
    </w:p>
    <w:p w14:paraId="00000221">
      <w:pPr>
        <w:ind w:left="19" w:right="14" w:firstLine="52"/>
        <w:jc w:val="both"/>
        <w:rPr>
          <w:rFonts w:hint="default" w:ascii="Arial" w:hAnsi="Arial" w:cs="Arial"/>
        </w:rPr>
      </w:pPr>
    </w:p>
    <w:p w14:paraId="1E4EAB3B">
      <w:pPr>
        <w:ind w:right="14"/>
        <w:jc w:val="both"/>
        <w:rPr>
          <w:rFonts w:hint="default" w:ascii="Arial" w:hAnsi="Arial" w:cs="Arial"/>
          <w:rtl w:val="0"/>
        </w:rPr>
      </w:pPr>
      <w:r>
        <w:rPr>
          <w:rFonts w:hint="default" w:ascii="Arial" w:hAnsi="Arial" w:cs="Arial"/>
          <w:rtl w:val="0"/>
        </w:rPr>
        <w:t xml:space="preserve">Research by Torres and Valencia (2021) examined the impact of sales and inventory systems on profitability among local enterprises. Their findings showed that businesses using computerized systems experienced reduced operational costs, improved inventory </w:t>
      </w:r>
    </w:p>
    <w:p w14:paraId="4E7BDB6D">
      <w:pPr>
        <w:ind w:left="19" w:right="14" w:firstLine="52"/>
        <w:jc w:val="both"/>
        <w:rPr>
          <w:rFonts w:hint="default" w:ascii="Arial" w:hAnsi="Arial" w:cs="Arial"/>
          <w:rtl w:val="0"/>
        </w:rPr>
      </w:pPr>
    </w:p>
    <w:p w14:paraId="00000222">
      <w:pPr>
        <w:ind w:right="14"/>
        <w:jc w:val="both"/>
        <w:rPr>
          <w:rFonts w:hint="default" w:ascii="Arial" w:hAnsi="Arial" w:cs="Arial"/>
        </w:rPr>
      </w:pPr>
      <w:r>
        <w:rPr>
          <w:rFonts w:hint="default" w:ascii="Arial" w:hAnsi="Arial" w:cs="Arial"/>
          <w:rtl w:val="0"/>
        </w:rPr>
        <w:t>management, and increased profitability. The study highlighted the relationship between automation and business growth.</w:t>
      </w:r>
    </w:p>
    <w:p w14:paraId="00000223">
      <w:pPr>
        <w:ind w:left="19" w:right="14" w:firstLine="52"/>
        <w:jc w:val="both"/>
        <w:rPr>
          <w:rFonts w:hint="default" w:ascii="Arial" w:hAnsi="Arial" w:cs="Arial"/>
        </w:rPr>
      </w:pPr>
    </w:p>
    <w:p w14:paraId="00000224">
      <w:pPr>
        <w:pStyle w:val="4"/>
        <w:spacing w:after="316" w:line="265" w:lineRule="auto"/>
        <w:ind w:left="9" w:firstLine="0"/>
        <w:jc w:val="both"/>
        <w:rPr>
          <w:rFonts w:hint="default" w:ascii="Arial" w:hAnsi="Arial" w:cs="Arial"/>
          <w:b w:val="0"/>
          <w:bCs w:val="0"/>
          <w:sz w:val="22"/>
          <w:szCs w:val="22"/>
        </w:rPr>
      </w:pPr>
      <w:r>
        <w:rPr>
          <w:rFonts w:hint="default" w:ascii="Arial" w:hAnsi="Arial" w:cs="Arial"/>
          <w:b w:val="0"/>
          <w:bCs w:val="0"/>
          <w:sz w:val="22"/>
          <w:szCs w:val="22"/>
          <w:rtl w:val="0"/>
        </w:rPr>
        <w:t>A study conducted by Domingo and Cruz (2020) investigated security features within computerized inventory systems. The researchers explained that businesses must protect inventory and sales records from unauthorized access and data loss. Their study revealed that authentication systems, secure databases, and backup procedures improved data security and protected operational information.</w:t>
      </w:r>
    </w:p>
    <w:p w14:paraId="00000225">
      <w:pPr>
        <w:jc w:val="both"/>
        <w:rPr>
          <w:rFonts w:hint="default" w:ascii="Arial" w:hAnsi="Arial" w:cs="Arial"/>
        </w:rPr>
      </w:pPr>
      <w:r>
        <w:rPr>
          <w:rFonts w:hint="default" w:ascii="Arial" w:hAnsi="Arial" w:cs="Arial"/>
          <w:rtl w:val="0"/>
        </w:rPr>
        <w:t>Another study by Lim and Navarro (2021) focused on operational efficiency in businesses implementing automated inventory technologies. The researchers found that automation improved transaction speed, reduced operational delays, and minimized repetitive tasks. Businesses implementing automated systems achieved smoother workflows and better organizational performance.</w:t>
      </w:r>
    </w:p>
    <w:p w14:paraId="00000226">
      <w:pPr>
        <w:jc w:val="both"/>
        <w:rPr>
          <w:rFonts w:hint="default" w:ascii="Arial" w:hAnsi="Arial" w:cs="Arial"/>
        </w:rPr>
      </w:pPr>
    </w:p>
    <w:p w14:paraId="00000227">
      <w:pPr>
        <w:jc w:val="both"/>
        <w:rPr>
          <w:rFonts w:hint="default" w:ascii="Arial" w:hAnsi="Arial" w:cs="Arial"/>
        </w:rPr>
      </w:pPr>
      <w:r>
        <w:rPr>
          <w:rFonts w:hint="default" w:ascii="Arial" w:hAnsi="Arial" w:cs="Arial"/>
          <w:rtl w:val="0"/>
        </w:rPr>
        <w:t>Research conducted by Rivera and Santos (2020) examined forecasting techniques in inventory management. The researchers explained that demand forecasting helps businesses maintain balanced inventory levels and prevent shortages. Their findings showed that organizations using forecasting tools improved purchasing decisions and reduced unnecessary inventory costs.</w:t>
      </w:r>
    </w:p>
    <w:p w14:paraId="00000228">
      <w:pPr>
        <w:jc w:val="both"/>
        <w:rPr>
          <w:rFonts w:hint="default" w:ascii="Arial" w:hAnsi="Arial" w:cs="Arial"/>
        </w:rPr>
      </w:pPr>
    </w:p>
    <w:p w14:paraId="00000229">
      <w:pPr>
        <w:jc w:val="both"/>
        <w:rPr>
          <w:rFonts w:hint="default" w:ascii="Arial" w:hAnsi="Arial" w:cs="Arial"/>
        </w:rPr>
      </w:pPr>
      <w:r>
        <w:rPr>
          <w:rFonts w:hint="default" w:ascii="Arial" w:hAnsi="Arial" w:cs="Arial"/>
          <w:rtl w:val="0"/>
        </w:rPr>
        <w:t>A study by Mendoza and Castillo (2021) discussed the role of information technology in supporting small and medium enterprises (SMEs). The researchers emphasized that SMEs benefit significantly from computerized systems because automation reduces workloads and improves operational organization. Their findings revealed that SMEs implementing inventory systems experienced improved productivity and competitiveness.</w:t>
      </w:r>
    </w:p>
    <w:p w14:paraId="0000022A">
      <w:pPr>
        <w:jc w:val="both"/>
        <w:rPr>
          <w:rFonts w:hint="default" w:ascii="Arial" w:hAnsi="Arial" w:cs="Arial"/>
        </w:rPr>
      </w:pPr>
    </w:p>
    <w:p w14:paraId="0000022B">
      <w:pPr>
        <w:jc w:val="both"/>
        <w:rPr>
          <w:rFonts w:hint="default" w:ascii="Arial" w:hAnsi="Arial" w:cs="Arial"/>
        </w:rPr>
      </w:pPr>
      <w:r>
        <w:rPr>
          <w:rFonts w:hint="default" w:ascii="Arial" w:hAnsi="Arial" w:cs="Arial"/>
          <w:rtl w:val="0"/>
          <w:lang w:val="en-PH"/>
        </w:rPr>
        <w:t>Another</w:t>
      </w:r>
      <w:r>
        <w:rPr>
          <w:rFonts w:hint="default" w:ascii="Arial" w:hAnsi="Arial" w:cs="Arial"/>
          <w:rtl w:val="0"/>
        </w:rPr>
        <w:t xml:space="preserve"> study conducted by Ramos and Dela Fuente (2020) focused on customer relationship improvement through efficient inventory systems. The researchers explained that customers are more satisfied when businesses maintain accurate inventory records and provide faster services. Their study showed that computerized systems improved customer trust and strengthened customer relationships.</w:t>
      </w:r>
    </w:p>
    <w:p w14:paraId="0000022C">
      <w:pPr>
        <w:jc w:val="both"/>
        <w:rPr>
          <w:rFonts w:hint="default" w:ascii="Arial" w:hAnsi="Arial" w:cs="Arial"/>
        </w:rPr>
      </w:pPr>
    </w:p>
    <w:p w14:paraId="0000022D">
      <w:pPr>
        <w:jc w:val="both"/>
        <w:rPr>
          <w:rFonts w:hint="default" w:ascii="Arial" w:hAnsi="Arial" w:cs="Arial"/>
        </w:rPr>
      </w:pPr>
      <w:r>
        <w:rPr>
          <w:rFonts w:hint="default" w:ascii="Arial" w:hAnsi="Arial" w:cs="Arial"/>
          <w:rtl w:val="0"/>
        </w:rPr>
        <w:t>Research by Gutierrez and Fernandez (2021) explored inventory monitoring in cleaning supply distribution businesses. The researchers explained that cleaning supply distributors handle numerous products that require continuous monitoring and replenishment. Their findings showed that computerized inventory systems improved stock monitoring accuracy and reduced product shortages within distribution operations.</w:t>
      </w:r>
    </w:p>
    <w:p w14:paraId="0000022E">
      <w:pPr>
        <w:jc w:val="both"/>
        <w:rPr>
          <w:rFonts w:hint="default" w:ascii="Arial" w:hAnsi="Arial" w:cs="Arial"/>
        </w:rPr>
      </w:pPr>
    </w:p>
    <w:p w14:paraId="0000022F">
      <w:pPr>
        <w:jc w:val="both"/>
        <w:rPr>
          <w:rFonts w:hint="default" w:ascii="Arial" w:hAnsi="Arial" w:cs="Arial"/>
        </w:rPr>
      </w:pPr>
      <w:r>
        <w:rPr>
          <w:rFonts w:hint="default" w:ascii="Arial" w:hAnsi="Arial" w:cs="Arial"/>
          <w:rtl w:val="0"/>
        </w:rPr>
        <w:t>A study conducted by Morales and Santos (2020) examined the implementation of web-based sales and inventory systems among local enterprises. The researchers emphasized that web-based systems improve accessibility because managers can monitor business activities remotely. Their findings showed that businesses using web-based technologies achieved improved operational flexibility and reporting efficiency.</w:t>
      </w:r>
    </w:p>
    <w:p w14:paraId="08263B01">
      <w:pPr>
        <w:pStyle w:val="4"/>
        <w:spacing w:after="316" w:line="265" w:lineRule="auto"/>
        <w:ind w:left="0" w:leftChars="0" w:firstLine="0" w:firstLineChars="0"/>
        <w:jc w:val="both"/>
        <w:rPr>
          <w:rFonts w:hint="default" w:ascii="Arial" w:hAnsi="Arial" w:cs="Arial"/>
          <w:b w:val="0"/>
          <w:bCs w:val="0"/>
          <w:sz w:val="22"/>
          <w:szCs w:val="22"/>
          <w:rtl w:val="0"/>
        </w:rPr>
      </w:pPr>
    </w:p>
    <w:p w14:paraId="00000233">
      <w:pPr>
        <w:pStyle w:val="4"/>
        <w:spacing w:after="316" w:line="265" w:lineRule="auto"/>
        <w:ind w:left="0" w:leftChars="0" w:firstLine="0" w:firstLineChars="0"/>
        <w:jc w:val="both"/>
        <w:rPr>
          <w:rFonts w:hint="default" w:ascii="Arial" w:hAnsi="Arial" w:cs="Arial"/>
          <w:b w:val="0"/>
          <w:bCs w:val="0"/>
          <w:sz w:val="22"/>
          <w:szCs w:val="22"/>
        </w:rPr>
      </w:pPr>
      <w:r>
        <w:rPr>
          <w:rFonts w:hint="default" w:ascii="Arial" w:hAnsi="Arial" w:cs="Arial"/>
          <w:b w:val="0"/>
          <w:bCs w:val="0"/>
          <w:sz w:val="22"/>
          <w:szCs w:val="22"/>
          <w:rtl w:val="0"/>
        </w:rPr>
        <w:t>Another local study by Bautista and Reyes (2021) explored the effects of computerized inventory systems on employee accountability. The researchers explained that digital transaction records improve transparency because activities are recorded systematically within the database. Their findings showed that businesses implementing computerized systems experienced improved accountability and operational monitoring.</w:t>
      </w:r>
    </w:p>
    <w:p w14:paraId="00000234">
      <w:pPr>
        <w:jc w:val="both"/>
        <w:rPr>
          <w:rFonts w:hint="default" w:ascii="Arial" w:hAnsi="Arial" w:cs="Arial"/>
        </w:rPr>
      </w:pPr>
      <w:r>
        <w:rPr>
          <w:rFonts w:hint="default" w:ascii="Arial" w:hAnsi="Arial" w:cs="Arial"/>
          <w:rtl w:val="0"/>
        </w:rPr>
        <w:t>Research conducted by Dizon and Navarro (2020) discussed operational challenges experienced by businesses using manual inventory systems. The researchers explained that handwritten records, delayed updates, and inefficient report preparation negatively affect operational performance. Their study concluded that computerized systems significantly improve inventory management and reduce operational inefficiencies.</w:t>
      </w:r>
    </w:p>
    <w:p w14:paraId="00000235">
      <w:pPr>
        <w:jc w:val="both"/>
        <w:rPr>
          <w:rFonts w:hint="default" w:ascii="Arial" w:hAnsi="Arial" w:cs="Arial"/>
        </w:rPr>
      </w:pPr>
    </w:p>
    <w:p w14:paraId="00000236">
      <w:pPr>
        <w:jc w:val="both"/>
        <w:rPr>
          <w:rFonts w:hint="default" w:ascii="Arial" w:hAnsi="Arial" w:cs="Arial"/>
        </w:rPr>
      </w:pPr>
      <w:r>
        <w:rPr>
          <w:rFonts w:hint="default" w:ascii="Arial" w:hAnsi="Arial" w:cs="Arial"/>
          <w:rtl w:val="0"/>
        </w:rPr>
        <w:t>A study by Santiago and Lopez (2021) focused on the role of automation in improving customer service quality. The researchers emphasized that efficient inventory systems contribute to better customer experiences because products remain available and transactions are processed faster. Their findings revealed that businesses implementing automated systems achieved improved customer satisfaction and service reliability.</w:t>
      </w:r>
    </w:p>
    <w:p w14:paraId="00000237">
      <w:pPr>
        <w:jc w:val="both"/>
        <w:rPr>
          <w:rFonts w:hint="default" w:ascii="Arial" w:hAnsi="Arial" w:cs="Arial"/>
        </w:rPr>
      </w:pPr>
    </w:p>
    <w:p w14:paraId="00000238">
      <w:pPr>
        <w:jc w:val="both"/>
        <w:rPr>
          <w:rFonts w:hint="default" w:ascii="Arial" w:hAnsi="Arial" w:cs="Arial"/>
        </w:rPr>
      </w:pPr>
      <w:r>
        <w:rPr>
          <w:rFonts w:hint="default" w:ascii="Arial" w:hAnsi="Arial" w:cs="Arial"/>
          <w:rtl w:val="0"/>
        </w:rPr>
        <w:t>Another study by Valencia and Torres (2020) explored business competitiveness in relation to technology adoption. The researchers explained that businesses using computerized systems are more capable of responding to customer demands and market changes. Their findings showed that technology adoption improves operational flexibility, productivity, and business competitiveness.</w:t>
      </w:r>
    </w:p>
    <w:p w14:paraId="00000239">
      <w:pPr>
        <w:jc w:val="both"/>
        <w:rPr>
          <w:rFonts w:hint="default" w:ascii="Arial" w:hAnsi="Arial" w:cs="Arial"/>
        </w:rPr>
      </w:pPr>
    </w:p>
    <w:p w14:paraId="0000023A">
      <w:pPr>
        <w:jc w:val="both"/>
        <w:rPr>
          <w:rFonts w:hint="default" w:ascii="Arial" w:hAnsi="Arial" w:cs="Arial"/>
        </w:rPr>
      </w:pPr>
      <w:r>
        <w:rPr>
          <w:rFonts w:hint="default" w:ascii="Arial" w:hAnsi="Arial" w:cs="Arial"/>
          <w:rtl w:val="0"/>
        </w:rPr>
        <w:t>Research conducted by Mercado and Fernandez (2021) examined the role of data analytics in inventory and sales management. The researchers emphasized that analytical tools help businesses identify trends, monitor purchasing behavior, and improve operational planning.Their study revealed that businesses using sales analysis systems achieved better inventory planning and improved decision-making.</w:t>
      </w:r>
    </w:p>
    <w:p w14:paraId="0000023B">
      <w:pPr>
        <w:jc w:val="both"/>
        <w:rPr>
          <w:rFonts w:hint="default" w:ascii="Arial" w:hAnsi="Arial" w:cs="Arial"/>
        </w:rPr>
      </w:pPr>
    </w:p>
    <w:p w14:paraId="0000023C">
      <w:pPr>
        <w:jc w:val="both"/>
        <w:rPr>
          <w:rFonts w:hint="default" w:ascii="Arial" w:hAnsi="Arial" w:cs="Arial"/>
        </w:rPr>
      </w:pPr>
      <w:r>
        <w:rPr>
          <w:rFonts w:hint="default" w:ascii="Arial" w:hAnsi="Arial" w:cs="Arial"/>
          <w:rtl w:val="0"/>
        </w:rPr>
        <w:t>A study by Cruz and Villanueva (2020) discussed the importance of inventory monitoring in preventing financial losses. The researchers explained that inaccurate inventory records often lead to overstocking, stock shortages, and operational waste. Their findings showed that automated inventory systems improved inventory accuracy and minimized financial losses associated with poor inventory management.</w:t>
      </w:r>
    </w:p>
    <w:p w14:paraId="0000023D">
      <w:pPr>
        <w:jc w:val="both"/>
        <w:rPr>
          <w:rFonts w:hint="default" w:ascii="Arial" w:hAnsi="Arial" w:cs="Arial"/>
        </w:rPr>
      </w:pPr>
    </w:p>
    <w:p w14:paraId="1847D96A">
      <w:pPr>
        <w:jc w:val="both"/>
        <w:rPr>
          <w:rFonts w:hint="default" w:ascii="Arial" w:hAnsi="Arial" w:cs="Arial"/>
        </w:rPr>
      </w:pPr>
    </w:p>
    <w:p w14:paraId="7AF32732">
      <w:pPr>
        <w:jc w:val="both"/>
        <w:rPr>
          <w:rFonts w:hint="default" w:ascii="Arial" w:hAnsi="Arial" w:cs="Arial"/>
        </w:rPr>
      </w:pPr>
    </w:p>
    <w:p w14:paraId="64D01527">
      <w:pPr>
        <w:jc w:val="both"/>
        <w:rPr>
          <w:rFonts w:hint="default" w:ascii="Arial" w:hAnsi="Arial" w:cs="Arial"/>
        </w:rPr>
      </w:pPr>
    </w:p>
    <w:p w14:paraId="0000023E">
      <w:pPr>
        <w:pStyle w:val="4"/>
        <w:spacing w:after="316" w:line="265" w:lineRule="auto"/>
        <w:ind w:left="9" w:firstLine="0"/>
        <w:jc w:val="both"/>
        <w:rPr>
          <w:rFonts w:hint="default" w:ascii="Arial" w:hAnsi="Arial" w:cs="Arial"/>
          <w:sz w:val="22"/>
          <w:szCs w:val="22"/>
        </w:rPr>
      </w:pPr>
      <w:r>
        <w:rPr>
          <w:rFonts w:hint="default" w:ascii="Arial" w:hAnsi="Arial" w:cs="Arial"/>
          <w:sz w:val="22"/>
          <w:szCs w:val="22"/>
          <w:rtl w:val="0"/>
        </w:rPr>
        <w:t>2.3 Related Literature</w:t>
      </w:r>
    </w:p>
    <w:p w14:paraId="0000023F">
      <w:pPr>
        <w:jc w:val="both"/>
        <w:rPr>
          <w:rFonts w:hint="default" w:ascii="Arial" w:hAnsi="Arial" w:cs="Arial"/>
          <w:b/>
          <w:bCs/>
        </w:rPr>
      </w:pPr>
      <w:r>
        <w:rPr>
          <w:rFonts w:hint="default" w:ascii="Arial" w:hAnsi="Arial" w:cs="Arial"/>
          <w:b/>
          <w:bCs/>
          <w:rtl w:val="0"/>
        </w:rPr>
        <w:t xml:space="preserve">Inventory Management </w:t>
      </w:r>
    </w:p>
    <w:p w14:paraId="00000240">
      <w:pPr>
        <w:jc w:val="both"/>
        <w:rPr>
          <w:rFonts w:hint="default" w:ascii="Arial" w:hAnsi="Arial" w:cs="Arial"/>
        </w:rPr>
      </w:pPr>
    </w:p>
    <w:p w14:paraId="00000241">
      <w:pPr>
        <w:jc w:val="both"/>
        <w:rPr>
          <w:rFonts w:hint="default" w:ascii="Arial" w:hAnsi="Arial" w:cs="Arial"/>
        </w:rPr>
      </w:pPr>
      <w:r>
        <w:rPr>
          <w:rFonts w:hint="default" w:ascii="Arial" w:hAnsi="Arial" w:cs="Arial"/>
          <w:rtl w:val="0"/>
        </w:rPr>
        <w:t>Inventory management is considered one of the most important operational activities in businesses involved in retailing, wholesaling, manufacturing, and distribution. It refers to the systematic process of ordering, storing, monitoring, controlling, and managing stocks to ensure that products are available whenever needed while minimizing operational costs and inventory losses. Effective inventory management enables organizations to maintain balanced stock levels, improve customer satisfaction, reduce wastage, and increase profitability.</w:t>
      </w:r>
    </w:p>
    <w:p w14:paraId="00000242">
      <w:pPr>
        <w:jc w:val="both"/>
        <w:rPr>
          <w:rFonts w:hint="default" w:ascii="Arial" w:hAnsi="Arial" w:cs="Arial"/>
        </w:rPr>
      </w:pPr>
      <w:r>
        <w:rPr>
          <w:rFonts w:hint="default" w:ascii="Arial" w:hAnsi="Arial" w:cs="Arial"/>
          <w:rtl w:val="0"/>
        </w:rPr>
        <w:t>According to Jay Heizer and Barry Render (2020), inventory systems play a critical role in ensuring operational efficiency by maintaining the appropriate quantity of stocks at the right time and place. They explained that businesses with poor inventory management often experience stock shortages, overstocking, delayed transactions, and unnecessary storage expenses. Effective inventory systems allow organizations to monitor stock movement accurately and support efficient replenishment strategies.</w:t>
      </w:r>
    </w:p>
    <w:p w14:paraId="00000243">
      <w:pPr>
        <w:jc w:val="both"/>
        <w:rPr>
          <w:rFonts w:hint="default" w:ascii="Arial" w:hAnsi="Arial" w:cs="Arial"/>
        </w:rPr>
      </w:pPr>
    </w:p>
    <w:p w14:paraId="00000244">
      <w:pPr>
        <w:jc w:val="both"/>
        <w:rPr>
          <w:rFonts w:hint="default" w:ascii="Arial" w:hAnsi="Arial" w:cs="Arial"/>
        </w:rPr>
      </w:pPr>
      <w:r>
        <w:rPr>
          <w:rFonts w:hint="default" w:ascii="Arial" w:hAnsi="Arial" w:cs="Arial"/>
          <w:rtl w:val="0"/>
        </w:rPr>
        <w:t>Inventory management literature further explains that inventory represents a major business investment. Organizations allocate a significant portion of their capital to purchasing and storing products. Because of this, businesses must ensure that inventory resources are utilized efficiently. Poor inventory management may lead to financial losses caused by product expiration, damage, theft, or unsold products. As a result, many businesses implement computerized inventory systems to improve stock monitoring and inventory accuracy.</w:t>
      </w:r>
    </w:p>
    <w:p w14:paraId="00000245">
      <w:pPr>
        <w:jc w:val="both"/>
        <w:rPr>
          <w:rFonts w:hint="default" w:ascii="Arial" w:hAnsi="Arial" w:cs="Arial"/>
        </w:rPr>
      </w:pPr>
    </w:p>
    <w:p w14:paraId="00000246">
      <w:pPr>
        <w:jc w:val="both"/>
        <w:rPr>
          <w:rFonts w:hint="default" w:ascii="Arial" w:hAnsi="Arial" w:cs="Arial"/>
        </w:rPr>
      </w:pPr>
      <w:r>
        <w:rPr>
          <w:rFonts w:hint="default" w:ascii="Arial" w:hAnsi="Arial" w:cs="Arial"/>
          <w:rtl w:val="0"/>
        </w:rPr>
        <w:t>According to David J. Piasecki (2020), inventory accuracy is essential for effective warehouse and distribution operations. Piasecki emphasized that inaccurate inventory records negatively affect customer service, purchasing decisions, and operational planning. He explained that inventory discrepancies often occur due to manual encoding errors, delayed updates, misplaced products, and insufficient monitoring procedures. To solve these issues, organizations adopt automated inventory technologies such as barcode systems, database-driven applications, and real-time monitoring systems.</w:t>
      </w:r>
    </w:p>
    <w:p w14:paraId="00000247">
      <w:pPr>
        <w:ind w:left="0" w:firstLine="0"/>
        <w:jc w:val="both"/>
        <w:rPr>
          <w:rFonts w:hint="default" w:ascii="Arial" w:hAnsi="Arial" w:cs="Arial"/>
        </w:rPr>
      </w:pPr>
    </w:p>
    <w:p w14:paraId="08310785">
      <w:pPr>
        <w:ind w:left="0" w:firstLine="0"/>
        <w:jc w:val="both"/>
        <w:rPr>
          <w:rFonts w:hint="default" w:ascii="Arial" w:hAnsi="Arial" w:cs="Arial"/>
        </w:rPr>
      </w:pPr>
    </w:p>
    <w:p w14:paraId="00000248">
      <w:pPr>
        <w:ind w:left="0" w:firstLine="0"/>
        <w:jc w:val="both"/>
        <w:rPr>
          <w:rFonts w:hint="default" w:ascii="Arial" w:hAnsi="Arial" w:cs="Arial"/>
          <w:b/>
          <w:bCs/>
        </w:rPr>
      </w:pPr>
      <w:r>
        <w:rPr>
          <w:rFonts w:hint="default" w:ascii="Arial" w:hAnsi="Arial" w:cs="Arial"/>
          <w:b/>
          <w:bCs/>
          <w:rtl w:val="0"/>
        </w:rPr>
        <w:t xml:space="preserve">Importance of Inventory Control </w:t>
      </w:r>
    </w:p>
    <w:p w14:paraId="00000249">
      <w:pPr>
        <w:ind w:left="0" w:firstLine="0"/>
        <w:jc w:val="both"/>
        <w:rPr>
          <w:rFonts w:hint="default" w:ascii="Arial" w:hAnsi="Arial" w:cs="Arial"/>
        </w:rPr>
      </w:pPr>
    </w:p>
    <w:p w14:paraId="0000024A">
      <w:pPr>
        <w:ind w:left="0" w:firstLine="0"/>
        <w:jc w:val="both"/>
        <w:rPr>
          <w:rFonts w:hint="default" w:ascii="Arial" w:hAnsi="Arial" w:cs="Arial"/>
        </w:rPr>
      </w:pPr>
      <w:r>
        <w:rPr>
          <w:rFonts w:hint="default" w:ascii="Arial" w:hAnsi="Arial" w:cs="Arial"/>
          <w:rtl w:val="0"/>
        </w:rPr>
        <w:t>Inventory control refers to the methods and procedures used by organizations to regulate stock quantities and monitor inventory movement. Effective inventory control ensures that products are available whenever customers need them while avoiding excessive inventory accumulation.</w:t>
      </w:r>
    </w:p>
    <w:p w14:paraId="0000024B">
      <w:pPr>
        <w:ind w:left="0" w:firstLine="0"/>
        <w:jc w:val="both"/>
        <w:rPr>
          <w:rFonts w:hint="default" w:ascii="Arial" w:hAnsi="Arial" w:cs="Arial"/>
        </w:rPr>
      </w:pPr>
    </w:p>
    <w:p w14:paraId="7DBCB8C0">
      <w:pPr>
        <w:ind w:left="0" w:firstLine="0"/>
        <w:jc w:val="both"/>
        <w:rPr>
          <w:rFonts w:hint="default" w:ascii="Arial" w:hAnsi="Arial" w:cs="Arial"/>
          <w:rtl w:val="0"/>
        </w:rPr>
      </w:pPr>
      <w:r>
        <w:rPr>
          <w:rFonts w:hint="default" w:ascii="Arial" w:hAnsi="Arial" w:cs="Arial"/>
          <w:rtl w:val="0"/>
        </w:rPr>
        <w:t>According to Martin Christopher (2019), inventory control is directly connected to customer satisfaction and business competitiveness. Businesses that maintain accurate stock information can fulfill customer orders more efficiently and avoid delays caused by unavailable products. Christopher further stated that effective inventory management improves supply chain coordination and strengthens organizational responsiveness to market demand.</w:t>
      </w:r>
    </w:p>
    <w:p w14:paraId="0F0F1132">
      <w:pPr>
        <w:ind w:left="0" w:firstLine="0"/>
        <w:jc w:val="both"/>
        <w:rPr>
          <w:rFonts w:hint="default" w:ascii="Arial" w:hAnsi="Arial" w:cs="Arial"/>
          <w:rtl w:val="0"/>
        </w:rPr>
      </w:pPr>
    </w:p>
    <w:p w14:paraId="0000024F">
      <w:pPr>
        <w:spacing w:after="310"/>
        <w:ind w:left="0" w:right="14" w:firstLine="0"/>
        <w:jc w:val="both"/>
        <w:rPr>
          <w:rFonts w:hint="default" w:ascii="Arial" w:hAnsi="Arial" w:cs="Arial"/>
        </w:rPr>
      </w:pPr>
      <w:r>
        <w:rPr>
          <w:rFonts w:hint="default" w:ascii="Arial" w:hAnsi="Arial" w:cs="Arial"/>
          <w:rtl w:val="0"/>
        </w:rPr>
        <w:t>Inventory control literature also highlights the importance of reducing carrying costs. Carrying costs include warehouse expenses, insurance, electricity, maintenance, and losses caused by damaged or expired products. Organizations that maintain excessive inventory often experience increased storage costs and reduced operational efficiency. Therefore, businesses aim to maintain optimal stock levels to balance product availability and cost management.</w:t>
      </w:r>
    </w:p>
    <w:p w14:paraId="30C74862">
      <w:pPr>
        <w:spacing w:after="310"/>
        <w:ind w:left="0" w:right="14" w:firstLine="0"/>
        <w:jc w:val="both"/>
        <w:rPr>
          <w:rFonts w:hint="default" w:ascii="Arial" w:hAnsi="Arial" w:cs="Arial"/>
          <w:rtl w:val="0"/>
        </w:rPr>
      </w:pPr>
      <w:r>
        <w:rPr>
          <w:rFonts w:hint="default" w:ascii="Arial" w:hAnsi="Arial" w:cs="Arial"/>
          <w:rtl w:val="0"/>
        </w:rPr>
        <w:t>In addition, inventory control supports financial management by helping businesses monitor stock value and purchasing expenses. Inventory data allows managers to determine how much capital is invested in stocks and identify products that generate the highest profits. This information assists organizations in developing more effective purchasing and marketing strategies.</w:t>
      </w:r>
    </w:p>
    <w:p w14:paraId="00000251">
      <w:pPr>
        <w:spacing w:after="310"/>
        <w:ind w:left="0" w:right="14" w:firstLine="0"/>
        <w:jc w:val="both"/>
        <w:rPr>
          <w:rFonts w:hint="default" w:ascii="Arial" w:hAnsi="Arial" w:cs="Arial"/>
          <w:b/>
          <w:bCs/>
        </w:rPr>
      </w:pPr>
      <w:r>
        <w:rPr>
          <w:rFonts w:hint="default" w:ascii="Arial" w:hAnsi="Arial" w:cs="Arial"/>
          <w:b/>
          <w:bCs/>
          <w:rtl w:val="0"/>
        </w:rPr>
        <w:t>Manual vs. Computerized Inventory Systems</w:t>
      </w:r>
    </w:p>
    <w:p w14:paraId="00000252">
      <w:pPr>
        <w:spacing w:after="310"/>
        <w:ind w:left="0" w:right="14" w:firstLine="0"/>
        <w:jc w:val="both"/>
        <w:rPr>
          <w:rFonts w:hint="default" w:ascii="Arial" w:hAnsi="Arial" w:cs="Arial"/>
        </w:rPr>
      </w:pPr>
      <w:r>
        <w:rPr>
          <w:rFonts w:hint="default" w:ascii="Arial" w:hAnsi="Arial" w:cs="Arial"/>
          <w:rtl w:val="0"/>
        </w:rPr>
        <w:t>Traditional inventory systems often rely on manual recording methods such as logbooks, spreadsheets, and handwritten reports. Although manual systems may be inexpensive, they are prone to human errors and operational inefficiencies.</w:t>
      </w:r>
    </w:p>
    <w:p w14:paraId="00000253">
      <w:pPr>
        <w:spacing w:after="310"/>
        <w:ind w:left="0" w:right="14" w:firstLine="0"/>
        <w:jc w:val="both"/>
        <w:rPr>
          <w:rFonts w:hint="default" w:ascii="Arial" w:hAnsi="Arial" w:cs="Arial"/>
        </w:rPr>
      </w:pPr>
      <w:r>
        <w:rPr>
          <w:rFonts w:hint="default" w:ascii="Arial" w:hAnsi="Arial" w:cs="Arial"/>
          <w:rtl w:val="0"/>
        </w:rPr>
        <w:t>According to Kenneth C. Laudon and Jane P. Laudon (2021), computerized inventory systems significantly improve operational efficiency by automating inventory processes and reducing manual tasks. They explained that automation minimizes encoding errors, accelerates transaction processing, and improves information accessibility.</w:t>
      </w:r>
    </w:p>
    <w:p w14:paraId="00000254">
      <w:pPr>
        <w:spacing w:after="310"/>
        <w:ind w:left="0" w:right="14" w:firstLine="0"/>
        <w:jc w:val="both"/>
        <w:rPr>
          <w:rFonts w:hint="default" w:ascii="Arial" w:hAnsi="Arial" w:cs="Arial"/>
        </w:rPr>
      </w:pPr>
      <w:r>
        <w:rPr>
          <w:rFonts w:hint="default" w:ascii="Arial" w:hAnsi="Arial" w:cs="Arial"/>
          <w:rtl w:val="0"/>
        </w:rPr>
        <w:t>Computerized inventory systems enable businesses to update inventory records instantly whenever stock-in or stock-out transactions occur. Unlike manual systems, digital systems provide real-time visibility of stock levels and generate reports automatically. These capabilities improve inventory accuracy and support faster decision-making.</w:t>
      </w:r>
    </w:p>
    <w:p w14:paraId="37E2EACE">
      <w:pPr>
        <w:spacing w:after="310"/>
        <w:ind w:left="0" w:right="14" w:firstLine="0"/>
        <w:jc w:val="both"/>
        <w:rPr>
          <w:rFonts w:hint="default" w:ascii="Arial" w:hAnsi="Arial" w:cs="Arial"/>
          <w:rtl w:val="0"/>
        </w:rPr>
      </w:pPr>
      <w:r>
        <w:rPr>
          <w:rFonts w:hint="default" w:ascii="Arial" w:hAnsi="Arial" w:cs="Arial"/>
          <w:rtl w:val="0"/>
        </w:rPr>
        <w:t>Furthermore, computerized systems improve data security and record organization. Information stored in centralized databases is easier to retrieve, update, and protect compared to paper-based records. Businesses can also create backup copies of digital records to prevent data loss.</w:t>
      </w:r>
    </w:p>
    <w:p w14:paraId="00000256">
      <w:pPr>
        <w:spacing w:after="310"/>
        <w:ind w:left="0" w:right="14" w:firstLine="0"/>
        <w:jc w:val="both"/>
        <w:rPr>
          <w:rFonts w:hint="default" w:ascii="Arial" w:hAnsi="Arial" w:cs="Arial"/>
          <w:b/>
          <w:bCs/>
        </w:rPr>
      </w:pPr>
      <w:r>
        <w:rPr>
          <w:rFonts w:hint="default" w:ascii="Arial" w:hAnsi="Arial" w:cs="Arial"/>
          <w:b/>
          <w:bCs/>
          <w:rtl w:val="0"/>
        </w:rPr>
        <w:t>Real-Time Inventory Monitoring</w:t>
      </w:r>
    </w:p>
    <w:p w14:paraId="3540390B">
      <w:pPr>
        <w:spacing w:after="310"/>
        <w:ind w:left="0" w:right="14" w:firstLine="0"/>
        <w:jc w:val="both"/>
        <w:rPr>
          <w:rFonts w:hint="default" w:ascii="Arial" w:hAnsi="Arial" w:cs="Arial"/>
          <w:rtl w:val="0"/>
        </w:rPr>
      </w:pPr>
      <w:r>
        <w:rPr>
          <w:rFonts w:hint="default" w:ascii="Arial" w:hAnsi="Arial" w:cs="Arial"/>
          <w:rtl w:val="0"/>
        </w:rPr>
        <w:t>Real-time inventory monitoring refers to the ability of a system to update inventory information immediately after transactions are processed. Real-time systems provide businesses with accurate and updated stock data at all times.</w:t>
      </w:r>
    </w:p>
    <w:p w14:paraId="00000258">
      <w:pPr>
        <w:spacing w:after="310"/>
        <w:ind w:left="0" w:right="14" w:firstLine="0"/>
        <w:jc w:val="both"/>
        <w:rPr>
          <w:rFonts w:hint="default" w:ascii="Arial" w:hAnsi="Arial" w:cs="Arial"/>
        </w:rPr>
      </w:pPr>
      <w:r>
        <w:rPr>
          <w:rFonts w:hint="default" w:ascii="Arial" w:hAnsi="Arial" w:cs="Arial"/>
          <w:rtl w:val="0"/>
        </w:rPr>
        <w:t>According to Sunil Chopra and Peter Meindl (2019), real-time inventory visibility improves supply chain performance and operational efficiency. Businesses with real-time monitoring capabilities can respond more quickly to customer demands and avoid stock shortages.</w:t>
      </w:r>
    </w:p>
    <w:p w14:paraId="00000259">
      <w:pPr>
        <w:spacing w:after="310"/>
        <w:ind w:left="0" w:right="14" w:firstLine="0"/>
        <w:jc w:val="both"/>
        <w:rPr>
          <w:rFonts w:hint="default" w:ascii="Arial" w:hAnsi="Arial" w:cs="Arial"/>
        </w:rPr>
      </w:pPr>
      <w:r>
        <w:rPr>
          <w:rFonts w:hint="default" w:ascii="Arial" w:hAnsi="Arial" w:cs="Arial"/>
          <w:rtl w:val="0"/>
        </w:rPr>
        <w:t>Real-time monitoring systems also support effective replenishment planning. Managers can easily determine when products need to be reordered and identify inventory trends based on stock movement data. This reduces the risk of overstocking and understocking.</w:t>
      </w:r>
    </w:p>
    <w:p w14:paraId="421F1B9B">
      <w:pPr>
        <w:spacing w:after="310"/>
        <w:ind w:left="0" w:right="14" w:firstLine="0"/>
        <w:jc w:val="both"/>
        <w:rPr>
          <w:rFonts w:hint="default" w:ascii="Arial" w:hAnsi="Arial" w:cs="Arial"/>
          <w:rtl w:val="0"/>
        </w:rPr>
      </w:pPr>
      <w:r>
        <w:rPr>
          <w:rFonts w:hint="default" w:ascii="Arial" w:hAnsi="Arial" w:cs="Arial"/>
          <w:rtl w:val="0"/>
        </w:rPr>
        <w:t>Additionally, real-time systems improve communication and coordination among employees because all users access the same updated information. Warehouse personnel, sales staff, and managers can monitor inventory activities simultaneously, improving collaboration and operational transparency.</w:t>
      </w:r>
    </w:p>
    <w:p w14:paraId="0000025B">
      <w:pPr>
        <w:spacing w:after="310"/>
        <w:ind w:left="0" w:right="14" w:firstLine="0"/>
        <w:jc w:val="both"/>
        <w:rPr>
          <w:rFonts w:hint="default" w:ascii="Arial" w:hAnsi="Arial" w:cs="Arial"/>
          <w:b/>
          <w:bCs/>
        </w:rPr>
      </w:pPr>
      <w:r>
        <w:rPr>
          <w:rFonts w:hint="default" w:ascii="Arial" w:hAnsi="Arial" w:cs="Arial"/>
          <w:b/>
          <w:bCs/>
          <w:rtl w:val="0"/>
        </w:rPr>
        <w:t>Sales Analytics and Product Movement Analysis</w:t>
      </w:r>
    </w:p>
    <w:p w14:paraId="0000025C">
      <w:pPr>
        <w:spacing w:after="310"/>
        <w:ind w:left="0" w:right="14" w:firstLine="0"/>
        <w:jc w:val="both"/>
        <w:rPr>
          <w:rFonts w:hint="default" w:ascii="Arial" w:hAnsi="Arial" w:cs="Arial"/>
        </w:rPr>
      </w:pPr>
      <w:r>
        <w:rPr>
          <w:rFonts w:hint="default" w:ascii="Arial" w:hAnsi="Arial" w:cs="Arial"/>
          <w:rtl w:val="0"/>
        </w:rPr>
        <w:t>Sales analytics refers to the process of collecting, analyzing, and interpreting sales data to identify business trends and improve decision-making. In inventory management, sales analytics helps businesses evaluate product demand and monitor inventory performance.</w:t>
      </w:r>
    </w:p>
    <w:p w14:paraId="0000025D">
      <w:pPr>
        <w:spacing w:after="310"/>
        <w:ind w:left="0" w:right="14" w:firstLine="0"/>
        <w:jc w:val="both"/>
        <w:rPr>
          <w:rFonts w:hint="default" w:ascii="Arial" w:hAnsi="Arial" w:cs="Arial"/>
        </w:rPr>
      </w:pPr>
      <w:r>
        <w:rPr>
          <w:rFonts w:hint="default" w:ascii="Arial" w:hAnsi="Arial" w:cs="Arial"/>
          <w:rtl w:val="0"/>
        </w:rPr>
        <w:t>Research by Amit Gupta and Rajiv Kohli (2021) highlighted that integrating sales analytics into inventory systems improves demand forecasting and purchasing decisions. Sales analytics allows organizations to identify fast-moving and slow-moving products, helping businesses optimize inventory investments.</w:t>
      </w:r>
    </w:p>
    <w:p w14:paraId="0000025E">
      <w:pPr>
        <w:spacing w:after="310"/>
        <w:ind w:left="0" w:right="14" w:firstLine="0"/>
        <w:jc w:val="both"/>
        <w:rPr>
          <w:rFonts w:hint="default" w:ascii="Arial" w:hAnsi="Arial" w:cs="Arial"/>
        </w:rPr>
      </w:pPr>
      <w:r>
        <w:rPr>
          <w:rFonts w:hint="default" w:ascii="Arial" w:hAnsi="Arial" w:cs="Arial"/>
          <w:rtl w:val="0"/>
        </w:rPr>
        <w:t>Fast-moving products are items with high customer demand and frequent sales transactions. These products require consistent replenishment to avoid stock shortages. Slow-moving products, on the other hand, remain in storage for longer periods and may contribute to excessive inventory costs. By identifying these patterns, businesses can adjust purchasing strategies and improve inventory turnover.</w:t>
      </w:r>
    </w:p>
    <w:p w14:paraId="0000025F">
      <w:pPr>
        <w:spacing w:after="310"/>
        <w:ind w:left="0" w:right="14" w:firstLine="0"/>
        <w:jc w:val="both"/>
        <w:rPr>
          <w:rFonts w:hint="default" w:ascii="Arial" w:hAnsi="Arial" w:cs="Arial"/>
        </w:rPr>
      </w:pPr>
      <w:r>
        <w:rPr>
          <w:rFonts w:hint="default" w:ascii="Arial" w:hAnsi="Arial" w:cs="Arial"/>
          <w:rtl w:val="0"/>
        </w:rPr>
        <w:t>Sales analytics also supports seasonal demand forecasting. Certain products experience increased demand during specific periods of the year. By analyzing historical sales data, organizations can prepare inventory levels in advance and improve customer service during peak seasons.</w:t>
      </w:r>
    </w:p>
    <w:p w14:paraId="2EBC2BF7">
      <w:pPr>
        <w:spacing w:after="310"/>
        <w:ind w:left="0" w:right="14" w:firstLine="0"/>
        <w:jc w:val="both"/>
        <w:rPr>
          <w:rFonts w:hint="default" w:ascii="Arial" w:hAnsi="Arial" w:cs="Arial"/>
          <w:rtl w:val="0"/>
        </w:rPr>
      </w:pPr>
      <w:r>
        <w:rPr>
          <w:rFonts w:hint="default" w:ascii="Arial" w:hAnsi="Arial" w:cs="Arial"/>
          <w:rtl w:val="0"/>
        </w:rPr>
        <w:t>Furthermore, sales analysis assists management in evaluating product profitability and customer purchasing behavior. Businesses can identify which products generate the highest revenue and determine customer preferences more accurately.</w:t>
      </w:r>
    </w:p>
    <w:p w14:paraId="3E67E730">
      <w:pPr>
        <w:spacing w:after="310"/>
        <w:ind w:left="0" w:right="14" w:firstLine="0"/>
        <w:jc w:val="both"/>
        <w:rPr>
          <w:rFonts w:hint="default" w:ascii="Arial" w:hAnsi="Arial" w:cs="Arial"/>
          <w:rtl w:val="0"/>
        </w:rPr>
      </w:pPr>
    </w:p>
    <w:p w14:paraId="00000261">
      <w:pPr>
        <w:spacing w:after="310"/>
        <w:ind w:left="0" w:right="14" w:firstLine="0"/>
        <w:jc w:val="both"/>
        <w:rPr>
          <w:rFonts w:hint="default" w:ascii="Arial" w:hAnsi="Arial" w:cs="Arial"/>
          <w:b/>
          <w:bCs/>
        </w:rPr>
      </w:pPr>
      <w:r>
        <w:rPr>
          <w:rFonts w:hint="default" w:ascii="Arial" w:hAnsi="Arial" w:cs="Arial"/>
          <w:b/>
          <w:bCs/>
          <w:rtl w:val="0"/>
        </w:rPr>
        <w:t>Demand Forecasting</w:t>
      </w:r>
    </w:p>
    <w:p w14:paraId="00000262">
      <w:pPr>
        <w:spacing w:after="310"/>
        <w:ind w:left="0" w:right="14" w:firstLine="0"/>
        <w:jc w:val="both"/>
        <w:rPr>
          <w:rFonts w:hint="default" w:ascii="Arial" w:hAnsi="Arial" w:cs="Arial"/>
        </w:rPr>
      </w:pPr>
      <w:r>
        <w:rPr>
          <w:rFonts w:hint="default" w:ascii="Arial" w:hAnsi="Arial" w:cs="Arial"/>
          <w:rtl w:val="0"/>
        </w:rPr>
        <w:t>Demand forecasting is the process of predicting future customer demand based on historical sales patterns, market trends, and inventory data. Forecasting enables organizations to prepare adequate inventory quantities and reduce supply chain disruptions.</w:t>
      </w:r>
    </w:p>
    <w:p w14:paraId="00000263">
      <w:pPr>
        <w:spacing w:after="310"/>
        <w:ind w:left="0" w:right="14" w:firstLine="0"/>
        <w:jc w:val="both"/>
        <w:rPr>
          <w:rFonts w:hint="default" w:ascii="Arial" w:hAnsi="Arial" w:cs="Arial"/>
        </w:rPr>
      </w:pPr>
      <w:r>
        <w:rPr>
          <w:rFonts w:hint="default" w:ascii="Arial" w:hAnsi="Arial" w:cs="Arial"/>
          <w:rtl w:val="0"/>
        </w:rPr>
        <w:t>According to Russell Ackoff (2019), forecasting improves organizational planning and resource allocation. Accurate demand forecasting helps businesses avoid inventory shortages while minimizing unnecessary inventory accumulation.</w:t>
      </w:r>
    </w:p>
    <w:p w14:paraId="00000264">
      <w:pPr>
        <w:spacing w:after="310"/>
        <w:ind w:left="0" w:right="14" w:firstLine="0"/>
        <w:jc w:val="both"/>
        <w:rPr>
          <w:rFonts w:hint="default" w:ascii="Arial" w:hAnsi="Arial" w:cs="Arial"/>
        </w:rPr>
      </w:pPr>
      <w:r>
        <w:rPr>
          <w:rFonts w:hint="default" w:ascii="Arial" w:hAnsi="Arial" w:cs="Arial"/>
          <w:rtl w:val="0"/>
        </w:rPr>
        <w:t>Inventory forecasting systems often use historical sales records and statistical analysis to estimate future demand trends. Businesses that implement forecasting technologies can improve purchasing decisions and maintain optimal stock levels.</w:t>
      </w:r>
    </w:p>
    <w:p w14:paraId="00000265">
      <w:pPr>
        <w:spacing w:after="310"/>
        <w:ind w:left="0" w:right="14" w:firstLine="0"/>
        <w:jc w:val="both"/>
        <w:rPr>
          <w:rFonts w:hint="default" w:ascii="Arial" w:hAnsi="Arial" w:cs="Arial"/>
        </w:rPr>
      </w:pPr>
      <w:r>
        <w:rPr>
          <w:rFonts w:hint="default" w:ascii="Arial" w:hAnsi="Arial" w:cs="Arial"/>
          <w:rtl w:val="0"/>
        </w:rPr>
        <w:t>Demand forecasting is particularly important for cleaning supply distributors because customer demand may vary depending on market conditions, weather changes, public health concerns, and seasonal activities.</w:t>
      </w:r>
    </w:p>
    <w:p w14:paraId="00000266">
      <w:pPr>
        <w:spacing w:after="310"/>
        <w:ind w:left="0" w:right="14" w:firstLine="0"/>
        <w:jc w:val="both"/>
        <w:rPr>
          <w:rFonts w:hint="default" w:ascii="Arial" w:hAnsi="Arial" w:cs="Arial"/>
          <w:b/>
          <w:bCs/>
        </w:rPr>
      </w:pPr>
      <w:r>
        <w:rPr>
          <w:rFonts w:hint="default" w:ascii="Arial" w:hAnsi="Arial" w:cs="Arial"/>
          <w:b/>
          <w:bCs/>
          <w:rtl w:val="0"/>
        </w:rPr>
        <w:t>Inventory Reporting Systems</w:t>
      </w:r>
    </w:p>
    <w:p w14:paraId="00000267">
      <w:pPr>
        <w:spacing w:after="310"/>
        <w:ind w:left="0" w:right="14" w:firstLine="0"/>
        <w:jc w:val="both"/>
        <w:rPr>
          <w:rFonts w:hint="default" w:ascii="Arial" w:hAnsi="Arial" w:cs="Arial"/>
        </w:rPr>
      </w:pPr>
      <w:r>
        <w:rPr>
          <w:rFonts w:hint="default" w:ascii="Arial" w:hAnsi="Arial" w:cs="Arial"/>
          <w:rtl w:val="0"/>
        </w:rPr>
        <w:t>Inventory reports provide summarized information regarding stock levels, sales transactions, product performance, and inventory movement. Reports are essential for monitoring business performance and supporting managerial decision-making.</w:t>
      </w:r>
    </w:p>
    <w:p w14:paraId="00000268">
      <w:pPr>
        <w:spacing w:after="310"/>
        <w:ind w:left="0" w:right="14" w:firstLine="0"/>
        <w:jc w:val="both"/>
        <w:rPr>
          <w:rFonts w:hint="default" w:ascii="Arial" w:hAnsi="Arial" w:cs="Arial"/>
        </w:rPr>
      </w:pPr>
      <w:r>
        <w:rPr>
          <w:rFonts w:hint="default" w:ascii="Arial" w:hAnsi="Arial" w:cs="Arial"/>
          <w:rtl w:val="0"/>
        </w:rPr>
        <w:t>According to inventory management literature, automated reporting systems improve report accuracy and reduce the time required to prepare business documents. Reports generated by computerized systems are more reliable because calculations are automated and inventory updates occur in real time.</w:t>
      </w:r>
    </w:p>
    <w:p w14:paraId="00000269">
      <w:pPr>
        <w:spacing w:after="310"/>
        <w:ind w:left="0" w:right="14" w:firstLine="0"/>
        <w:jc w:val="both"/>
        <w:rPr>
          <w:rFonts w:hint="default" w:ascii="Arial" w:hAnsi="Arial" w:cs="Arial"/>
        </w:rPr>
      </w:pPr>
    </w:p>
    <w:p w14:paraId="0000026A">
      <w:pPr>
        <w:spacing w:after="310"/>
        <w:ind w:left="0" w:right="14" w:firstLine="0"/>
        <w:jc w:val="both"/>
        <w:rPr>
          <w:rFonts w:hint="default" w:ascii="Arial" w:hAnsi="Arial" w:cs="Arial"/>
          <w:b/>
          <w:bCs/>
        </w:rPr>
      </w:pPr>
      <w:r>
        <w:rPr>
          <w:rFonts w:hint="default" w:ascii="Arial" w:hAnsi="Arial" w:cs="Arial"/>
          <w:b/>
          <w:bCs/>
          <w:rtl w:val="0"/>
        </w:rPr>
        <w:t>Common inventory reports include:</w:t>
      </w:r>
    </w:p>
    <w:p w14:paraId="0000026B">
      <w:pPr>
        <w:spacing w:after="310"/>
        <w:ind w:left="0" w:right="14" w:firstLine="0"/>
        <w:jc w:val="both"/>
        <w:rPr>
          <w:rFonts w:hint="default" w:ascii="Arial" w:hAnsi="Arial" w:cs="Arial"/>
        </w:rPr>
      </w:pPr>
      <w:r>
        <w:rPr>
          <w:rFonts w:hint="default" w:ascii="Arial" w:hAnsi="Arial" w:cs="Arial"/>
          <w:b/>
          <w:bCs/>
          <w:rtl w:val="0"/>
        </w:rPr>
        <w:t>1.Stock inventory reports</w:t>
      </w:r>
    </w:p>
    <w:p w14:paraId="675AE204">
      <w:pPr>
        <w:spacing w:after="310"/>
        <w:ind w:left="0" w:right="14" w:firstLine="0"/>
        <w:jc w:val="both"/>
        <w:rPr>
          <w:rFonts w:hint="default" w:ascii="Arial" w:hAnsi="Arial" w:cs="Arial"/>
          <w:rtl w:val="0"/>
        </w:rPr>
      </w:pPr>
      <w:r>
        <w:rPr>
          <w:rFonts w:hint="default" w:ascii="Arial" w:hAnsi="Arial" w:cs="Arial"/>
          <w:rtl w:val="0"/>
        </w:rPr>
        <w:t>Stock inventory reports provide detailed information regarding the current quantity and status of products stored within the inventory system. These reports display available stocks, item descriptions, product categories, unit prices, stock levels, and inventory balances. Businesses use stock inventory reports to determine whether products remain sufficient to meet customer demand.</w:t>
      </w:r>
    </w:p>
    <w:p w14:paraId="0000026D">
      <w:pPr>
        <w:spacing w:after="310"/>
        <w:ind w:left="0" w:right="14" w:firstLine="0"/>
        <w:jc w:val="both"/>
        <w:rPr>
          <w:rFonts w:hint="default" w:ascii="Arial" w:hAnsi="Arial" w:cs="Arial"/>
        </w:rPr>
      </w:pPr>
      <w:r>
        <w:rPr>
          <w:rFonts w:hint="default" w:ascii="Arial" w:hAnsi="Arial" w:cs="Arial"/>
          <w:rtl w:val="0"/>
        </w:rPr>
        <w:t>In traditional inventory systems, stock monitoring is often performed manually using notebooks, spreadsheets, and handwritten records. However, manual inventory monitoring is time-consuming and highly vulnerable to human errors such as incorrect calculations, missing records, and delayed updates. Computerized inventory systems improve stock monitoring because inventory levels update automatically whenever stock-in or stock-out transactions occur.</w:t>
      </w:r>
    </w:p>
    <w:p w14:paraId="0000026E">
      <w:pPr>
        <w:spacing w:after="310"/>
        <w:ind w:left="0" w:right="14" w:firstLine="0"/>
        <w:jc w:val="both"/>
        <w:rPr>
          <w:rFonts w:hint="default" w:ascii="Arial" w:hAnsi="Arial" w:cs="Arial"/>
        </w:rPr>
      </w:pPr>
      <w:r>
        <w:rPr>
          <w:rFonts w:hint="default" w:ascii="Arial" w:hAnsi="Arial" w:cs="Arial"/>
          <w:rtl w:val="0"/>
        </w:rPr>
        <w:t>Stock inventory reports also help businesses improve customer service. Customers expect products to remain available whenever needed. Businesses with accurate stock reports can respond to customer inquiries quickly and process transactions more efficiently. Accurate inventory records minimize the possibility of product shortages and delayed transactions.</w:t>
      </w:r>
    </w:p>
    <w:p w14:paraId="0000026F">
      <w:pPr>
        <w:spacing w:after="310"/>
        <w:ind w:left="0" w:right="14" w:firstLine="0"/>
        <w:jc w:val="both"/>
        <w:rPr>
          <w:rFonts w:hint="default" w:ascii="Arial" w:hAnsi="Arial" w:cs="Arial"/>
        </w:rPr>
      </w:pPr>
      <w:r>
        <w:rPr>
          <w:rFonts w:hint="default" w:ascii="Arial" w:hAnsi="Arial" w:cs="Arial"/>
          <w:rtl w:val="0"/>
        </w:rPr>
        <w:t>Another important function of stock inventory reports is inventory auditing. Businesses regularly compare physical inventory counts with system-generated records to identify discrepancies and maintain accountability. Inventory reports help managers identify missing products, encoding mistakes, and inventory losses caused by theft or damage.</w:t>
      </w:r>
    </w:p>
    <w:p w14:paraId="00000270">
      <w:pPr>
        <w:spacing w:after="310"/>
        <w:ind w:left="0" w:right="14" w:firstLine="0"/>
        <w:jc w:val="both"/>
        <w:rPr>
          <w:rFonts w:hint="default" w:ascii="Arial" w:hAnsi="Arial" w:cs="Arial"/>
          <w:b/>
          <w:bCs/>
        </w:rPr>
      </w:pPr>
      <w:r>
        <w:rPr>
          <w:rFonts w:hint="default" w:ascii="Arial" w:hAnsi="Arial" w:cs="Arial"/>
          <w:b/>
          <w:bCs/>
          <w:rtl w:val="0"/>
        </w:rPr>
        <w:t>2.Stock movement reports</w:t>
      </w:r>
    </w:p>
    <w:p w14:paraId="00000271">
      <w:pPr>
        <w:spacing w:after="310"/>
        <w:ind w:left="0" w:right="14" w:firstLine="0"/>
        <w:jc w:val="both"/>
        <w:rPr>
          <w:rFonts w:hint="default" w:ascii="Arial" w:hAnsi="Arial" w:cs="Arial"/>
        </w:rPr>
      </w:pPr>
      <w:r>
        <w:rPr>
          <w:rFonts w:hint="default" w:ascii="Arial" w:hAnsi="Arial" w:cs="Arial"/>
          <w:rtl w:val="0"/>
        </w:rPr>
        <w:t>Stock movement reports provide information regarding the flow of products entering and leaving the inventory system. These reports record stock-in transactions, stock-out transactions, transfers, returns, adjustments, and inventory movements occurring within operational processes.</w:t>
      </w:r>
    </w:p>
    <w:p w14:paraId="00000272">
      <w:pPr>
        <w:spacing w:after="310"/>
        <w:ind w:left="0" w:right="14" w:firstLine="0"/>
        <w:jc w:val="both"/>
        <w:rPr>
          <w:rFonts w:hint="default" w:ascii="Arial" w:hAnsi="Arial" w:cs="Arial"/>
        </w:rPr>
      </w:pPr>
      <w:r>
        <w:rPr>
          <w:rFonts w:hint="default" w:ascii="Arial" w:hAnsi="Arial" w:cs="Arial"/>
          <w:rtl w:val="0"/>
        </w:rPr>
        <w:t>Stock movement reports are important because they help businesses track product movement accurately. Organizations involved in distribution and warehousing manage large quantities of products daily, making movement monitoring essential for maintaining inventory accuracy.</w:t>
      </w:r>
    </w:p>
    <w:p w14:paraId="00000273">
      <w:pPr>
        <w:spacing w:after="310"/>
        <w:ind w:left="0" w:right="14" w:firstLine="0"/>
        <w:jc w:val="both"/>
        <w:rPr>
          <w:rFonts w:hint="default" w:ascii="Arial" w:hAnsi="Arial" w:cs="Arial"/>
        </w:rPr>
      </w:pPr>
      <w:r>
        <w:rPr>
          <w:rFonts w:hint="default" w:ascii="Arial" w:hAnsi="Arial" w:cs="Arial"/>
          <w:rtl w:val="0"/>
        </w:rPr>
        <w:t>Stock-in transactions occur whenever new products are received from suppliers or manufacturers. These transactions increase inventory quantities within the system. Stock-out transactions occur whenever products are sold, distributed, transferred, or issued to customers. These transactions reduce inventory quantities automatically.</w:t>
      </w:r>
    </w:p>
    <w:p w14:paraId="00000274">
      <w:pPr>
        <w:spacing w:after="310"/>
        <w:ind w:left="0" w:right="14" w:firstLine="0"/>
        <w:jc w:val="both"/>
        <w:rPr>
          <w:rFonts w:hint="default" w:ascii="Arial" w:hAnsi="Arial" w:cs="Arial"/>
        </w:rPr>
      </w:pPr>
      <w:r>
        <w:rPr>
          <w:rFonts w:hint="default" w:ascii="Arial" w:hAnsi="Arial" w:cs="Arial"/>
          <w:rtl w:val="0"/>
        </w:rPr>
        <w:t>Stock movement reports improve operational transparency because all inventory activities are recorded systematically. Managers can monitor transaction histories, employee activities, and inventory adjustments efficiently. These reports also improve accountability because organizations can identify unauthorized inventory movements and operational discrepancies.</w:t>
      </w:r>
    </w:p>
    <w:p w14:paraId="00000275">
      <w:pPr>
        <w:spacing w:after="310"/>
        <w:ind w:left="0" w:right="14" w:firstLine="0"/>
        <w:jc w:val="both"/>
        <w:rPr>
          <w:rFonts w:hint="default" w:ascii="Arial" w:hAnsi="Arial" w:cs="Arial"/>
        </w:rPr>
      </w:pPr>
      <w:r>
        <w:rPr>
          <w:rFonts w:hint="default" w:ascii="Arial" w:hAnsi="Arial" w:cs="Arial"/>
          <w:rtl w:val="0"/>
        </w:rPr>
        <w:t>Another important benefit of stock movement reports is inventory forecasting. Businesses analyze inventory movement patterns to determine product demand trends and replenishment requirements. Fast-moving products require frequent replenishment, while slow-moving products may require inventory adjustments to minimize storage costs.</w:t>
      </w:r>
    </w:p>
    <w:p w14:paraId="00000276">
      <w:pPr>
        <w:spacing w:after="310"/>
        <w:ind w:left="0" w:right="14" w:firstLine="0"/>
        <w:jc w:val="both"/>
        <w:rPr>
          <w:rFonts w:hint="default" w:ascii="Arial" w:hAnsi="Arial" w:cs="Arial"/>
          <w:b/>
          <w:bCs/>
        </w:rPr>
      </w:pPr>
    </w:p>
    <w:p w14:paraId="41DDF7D9">
      <w:pPr>
        <w:spacing w:after="310"/>
        <w:ind w:left="0" w:right="14" w:firstLine="0"/>
        <w:jc w:val="both"/>
        <w:rPr>
          <w:rFonts w:hint="default" w:ascii="Arial" w:hAnsi="Arial" w:cs="Arial"/>
          <w:b/>
          <w:bCs/>
        </w:rPr>
      </w:pPr>
    </w:p>
    <w:p w14:paraId="00000277">
      <w:pPr>
        <w:spacing w:after="310"/>
        <w:ind w:left="0" w:right="14" w:firstLine="0"/>
        <w:jc w:val="both"/>
        <w:rPr>
          <w:rFonts w:hint="default" w:ascii="Arial" w:hAnsi="Arial" w:cs="Arial"/>
          <w:b/>
          <w:bCs/>
        </w:rPr>
      </w:pPr>
      <w:r>
        <w:rPr>
          <w:rFonts w:hint="default" w:ascii="Arial" w:hAnsi="Arial" w:cs="Arial"/>
          <w:b/>
          <w:bCs/>
          <w:rtl w:val="0"/>
        </w:rPr>
        <w:t>3.Sales reports</w:t>
      </w:r>
      <w:bookmarkStart w:id="0" w:name="_GoBack"/>
      <w:bookmarkEnd w:id="0"/>
    </w:p>
    <w:p w14:paraId="00000278">
      <w:pPr>
        <w:keepNext w:val="0"/>
        <w:keepLines w:val="0"/>
        <w:pageBreakBefore w:val="0"/>
        <w:widowControl/>
        <w:kinsoku/>
        <w:wordWrap/>
        <w:overflowPunct/>
        <w:topLinePunct w:val="0"/>
        <w:autoSpaceDE/>
        <w:autoSpaceDN/>
        <w:bidi w:val="0"/>
        <w:adjustRightInd/>
        <w:snapToGrid/>
        <w:spacing w:after="17" w:line="269" w:lineRule="auto"/>
        <w:ind w:left="0" w:right="14" w:firstLine="0"/>
        <w:jc w:val="both"/>
        <w:textAlignment w:val="auto"/>
        <w:rPr>
          <w:rFonts w:hint="default" w:ascii="Arial" w:hAnsi="Arial" w:cs="Arial"/>
          <w:rtl w:val="0"/>
        </w:rPr>
      </w:pPr>
      <w:r>
        <w:rPr>
          <w:rFonts w:hint="default" w:ascii="Arial" w:hAnsi="Arial" w:cs="Arial"/>
          <w:rtl w:val="0"/>
        </w:rPr>
        <w:t>Sales reports provide detailed information regarding products sold, sales revenue, customer purchases, transaction dates, and sales performance.These</w:t>
      </w:r>
      <w:r>
        <w:rPr>
          <w:rFonts w:hint="default" w:cs="Arial"/>
          <w:rtl w:val="0"/>
          <w:lang w:val="en-PH"/>
        </w:rPr>
        <w:t xml:space="preserve"> </w:t>
      </w:r>
      <w:r>
        <w:rPr>
          <w:rFonts w:hint="default" w:ascii="Arial" w:hAnsi="Arial" w:cs="Arial"/>
          <w:rtl w:val="0"/>
        </w:rPr>
        <w:t>reports are essential for monitoring business profitability and evaluating operational performance.</w:t>
      </w:r>
    </w:p>
    <w:p w14:paraId="0DBF345F">
      <w:pPr>
        <w:keepNext w:val="0"/>
        <w:keepLines w:val="0"/>
        <w:pageBreakBefore w:val="0"/>
        <w:widowControl/>
        <w:kinsoku/>
        <w:wordWrap/>
        <w:overflowPunct/>
        <w:topLinePunct w:val="0"/>
        <w:autoSpaceDE/>
        <w:autoSpaceDN/>
        <w:bidi w:val="0"/>
        <w:adjustRightInd/>
        <w:snapToGrid/>
        <w:spacing w:after="17" w:line="269" w:lineRule="auto"/>
        <w:ind w:left="0" w:right="14" w:firstLine="0"/>
        <w:jc w:val="both"/>
        <w:textAlignment w:val="auto"/>
        <w:rPr>
          <w:rFonts w:hint="default" w:ascii="Arial" w:hAnsi="Arial" w:cs="Arial"/>
          <w:rtl w:val="0"/>
        </w:rPr>
      </w:pPr>
    </w:p>
    <w:p w14:paraId="00000279">
      <w:pPr>
        <w:keepNext w:val="0"/>
        <w:keepLines w:val="0"/>
        <w:pageBreakBefore w:val="0"/>
        <w:widowControl/>
        <w:kinsoku/>
        <w:wordWrap/>
        <w:overflowPunct/>
        <w:topLinePunct w:val="0"/>
        <w:autoSpaceDE/>
        <w:autoSpaceDN/>
        <w:bidi w:val="0"/>
        <w:adjustRightInd/>
        <w:snapToGrid/>
        <w:spacing w:after="17" w:line="269" w:lineRule="auto"/>
        <w:ind w:left="0" w:right="14" w:firstLine="0"/>
        <w:jc w:val="both"/>
        <w:textAlignment w:val="auto"/>
        <w:rPr>
          <w:rFonts w:hint="default" w:ascii="Arial" w:hAnsi="Arial" w:cs="Arial"/>
          <w:rtl w:val="0"/>
        </w:rPr>
      </w:pPr>
      <w:r>
        <w:rPr>
          <w:rFonts w:hint="default" w:ascii="Arial" w:hAnsi="Arial" w:cs="Arial"/>
          <w:rtl w:val="0"/>
        </w:rPr>
        <w:t>Sales reports help businesses identify high-demand products, customer purchasing behaviors, and sales trends. Managers analyze sales information to determine which products generate the highest revenue and which products experience low customer demand.</w:t>
      </w:r>
    </w:p>
    <w:p w14:paraId="45BF6C1C">
      <w:pPr>
        <w:keepNext w:val="0"/>
        <w:keepLines w:val="0"/>
        <w:pageBreakBefore w:val="0"/>
        <w:widowControl/>
        <w:kinsoku/>
        <w:wordWrap/>
        <w:overflowPunct/>
        <w:topLinePunct w:val="0"/>
        <w:autoSpaceDE/>
        <w:autoSpaceDN/>
        <w:bidi w:val="0"/>
        <w:adjustRightInd/>
        <w:snapToGrid/>
        <w:spacing w:after="17" w:line="269" w:lineRule="auto"/>
        <w:ind w:left="0" w:right="14" w:firstLine="0"/>
        <w:jc w:val="both"/>
        <w:textAlignment w:val="auto"/>
        <w:rPr>
          <w:rFonts w:hint="default" w:ascii="Arial" w:hAnsi="Arial" w:cs="Arial"/>
          <w:rtl w:val="0"/>
        </w:rPr>
      </w:pPr>
    </w:p>
    <w:p w14:paraId="0000027A">
      <w:pPr>
        <w:keepNext w:val="0"/>
        <w:keepLines w:val="0"/>
        <w:pageBreakBefore w:val="0"/>
        <w:widowControl/>
        <w:kinsoku/>
        <w:wordWrap/>
        <w:overflowPunct/>
        <w:topLinePunct w:val="0"/>
        <w:autoSpaceDE/>
        <w:autoSpaceDN/>
        <w:bidi w:val="0"/>
        <w:adjustRightInd/>
        <w:snapToGrid/>
        <w:spacing w:after="17" w:line="269" w:lineRule="auto"/>
        <w:ind w:left="0" w:right="14" w:firstLine="0"/>
        <w:jc w:val="both"/>
        <w:textAlignment w:val="auto"/>
        <w:rPr>
          <w:rFonts w:hint="default" w:ascii="Arial" w:hAnsi="Arial" w:cs="Arial"/>
          <w:rtl w:val="0"/>
        </w:rPr>
      </w:pPr>
      <w:r>
        <w:rPr>
          <w:rFonts w:hint="default" w:ascii="Arial" w:hAnsi="Arial" w:cs="Arial"/>
          <w:rtl w:val="0"/>
        </w:rPr>
        <w:t>Sales reports also support inventory planning because businesses can predict future inventory requirements based on sales patterns. Organizations implementing sales analysis systems achieve improved forecasting accuracy and more effective purchasing decisions.</w:t>
      </w:r>
    </w:p>
    <w:p w14:paraId="3B1FCBA1">
      <w:pPr>
        <w:keepNext w:val="0"/>
        <w:keepLines w:val="0"/>
        <w:pageBreakBefore w:val="0"/>
        <w:widowControl/>
        <w:kinsoku/>
        <w:wordWrap/>
        <w:overflowPunct/>
        <w:topLinePunct w:val="0"/>
        <w:autoSpaceDE/>
        <w:autoSpaceDN/>
        <w:bidi w:val="0"/>
        <w:adjustRightInd/>
        <w:snapToGrid/>
        <w:spacing w:after="17" w:line="269" w:lineRule="auto"/>
        <w:ind w:left="0" w:right="14" w:firstLine="0"/>
        <w:jc w:val="both"/>
        <w:textAlignment w:val="auto"/>
        <w:rPr>
          <w:rFonts w:hint="default" w:ascii="Arial" w:hAnsi="Arial" w:cs="Arial"/>
          <w:rtl w:val="0"/>
        </w:rPr>
      </w:pPr>
    </w:p>
    <w:p w14:paraId="0000027B">
      <w:pPr>
        <w:keepNext w:val="0"/>
        <w:keepLines w:val="0"/>
        <w:pageBreakBefore w:val="0"/>
        <w:widowControl/>
        <w:kinsoku/>
        <w:wordWrap/>
        <w:overflowPunct/>
        <w:topLinePunct w:val="0"/>
        <w:autoSpaceDE/>
        <w:autoSpaceDN/>
        <w:bidi w:val="0"/>
        <w:adjustRightInd/>
        <w:snapToGrid/>
        <w:spacing w:after="17" w:line="269" w:lineRule="auto"/>
        <w:ind w:left="0" w:right="14" w:firstLine="0"/>
        <w:jc w:val="both"/>
        <w:textAlignment w:val="auto"/>
        <w:rPr>
          <w:rFonts w:hint="default" w:ascii="Arial" w:hAnsi="Arial" w:cs="Arial"/>
          <w:rtl w:val="0"/>
        </w:rPr>
      </w:pPr>
      <w:r>
        <w:rPr>
          <w:rFonts w:hint="default" w:ascii="Arial" w:hAnsi="Arial" w:cs="Arial"/>
          <w:rtl w:val="0"/>
        </w:rPr>
        <w:t>Another important benefit of sales reports is performance evaluation. Businesses evaluate employee productivity, sales targets, and operational efficiency using sales performance records. Sales reports help organizations identify operational strengths and areas requiring improvement.</w:t>
      </w:r>
    </w:p>
    <w:p w14:paraId="768800F4">
      <w:pPr>
        <w:keepNext w:val="0"/>
        <w:keepLines w:val="0"/>
        <w:pageBreakBefore w:val="0"/>
        <w:widowControl/>
        <w:kinsoku/>
        <w:wordWrap/>
        <w:overflowPunct/>
        <w:topLinePunct w:val="0"/>
        <w:autoSpaceDE/>
        <w:autoSpaceDN/>
        <w:bidi w:val="0"/>
        <w:adjustRightInd/>
        <w:snapToGrid/>
        <w:spacing w:after="17" w:line="269" w:lineRule="auto"/>
        <w:ind w:left="0" w:leftChars="0" w:right="14" w:firstLine="0"/>
        <w:jc w:val="both"/>
        <w:textAlignment w:val="auto"/>
        <w:rPr>
          <w:rFonts w:hint="default" w:ascii="Arial" w:hAnsi="Arial" w:cs="Arial"/>
          <w:rtl w:val="0"/>
        </w:rPr>
      </w:pPr>
    </w:p>
    <w:p w14:paraId="0000027C">
      <w:pPr>
        <w:keepNext w:val="0"/>
        <w:keepLines w:val="0"/>
        <w:pageBreakBefore w:val="0"/>
        <w:widowControl/>
        <w:kinsoku/>
        <w:wordWrap/>
        <w:overflowPunct/>
        <w:topLinePunct w:val="0"/>
        <w:autoSpaceDE/>
        <w:autoSpaceDN/>
        <w:bidi w:val="0"/>
        <w:adjustRightInd/>
        <w:snapToGrid/>
        <w:spacing w:after="17" w:line="269" w:lineRule="auto"/>
        <w:ind w:left="0" w:leftChars="0" w:right="14" w:firstLine="0"/>
        <w:jc w:val="both"/>
        <w:textAlignment w:val="auto"/>
        <w:rPr>
          <w:rFonts w:hint="default" w:ascii="Arial" w:hAnsi="Arial" w:cs="Arial"/>
          <w:rtl w:val="0"/>
        </w:rPr>
      </w:pPr>
      <w:r>
        <w:rPr>
          <w:rFonts w:hint="default" w:ascii="Arial" w:hAnsi="Arial" w:cs="Arial"/>
          <w:rtl w:val="0"/>
        </w:rPr>
        <w:t>Sales reports also contribute significantly to financial management. Businesses monitor daily, weekly, monthly, and yearly sales revenues to evaluate profitability and operational growth. Accurate sales</w:t>
      </w:r>
      <w:r>
        <w:rPr>
          <w:rFonts w:hint="default" w:cs="Arial"/>
          <w:rtl w:val="0"/>
          <w:lang w:val="en-PH"/>
        </w:rPr>
        <w:t xml:space="preserve"> </w:t>
      </w:r>
      <w:r>
        <w:rPr>
          <w:rFonts w:hint="default" w:ascii="Arial" w:hAnsi="Arial" w:cs="Arial"/>
          <w:rtl w:val="0"/>
        </w:rPr>
        <w:t>reporting supports budgeting, planning, and strategic decision-making processes.</w:t>
      </w:r>
    </w:p>
    <w:p w14:paraId="127391E8">
      <w:pPr>
        <w:keepNext w:val="0"/>
        <w:keepLines w:val="0"/>
        <w:pageBreakBefore w:val="0"/>
        <w:widowControl/>
        <w:kinsoku/>
        <w:wordWrap/>
        <w:overflowPunct/>
        <w:topLinePunct w:val="0"/>
        <w:autoSpaceDE/>
        <w:autoSpaceDN/>
        <w:bidi w:val="0"/>
        <w:adjustRightInd/>
        <w:snapToGrid/>
        <w:spacing w:after="17" w:line="269" w:lineRule="auto"/>
        <w:ind w:left="0" w:right="14" w:firstLine="0"/>
        <w:jc w:val="both"/>
        <w:textAlignment w:val="auto"/>
        <w:rPr>
          <w:rFonts w:hint="default" w:ascii="Arial" w:hAnsi="Arial" w:cs="Arial"/>
          <w:rtl w:val="0"/>
        </w:rPr>
      </w:pPr>
    </w:p>
    <w:p w14:paraId="0000027D">
      <w:pPr>
        <w:numPr>
          <w:numId w:val="0"/>
        </w:numPr>
        <w:spacing w:after="310"/>
        <w:ind w:leftChars="0" w:right="14" w:rightChars="0"/>
        <w:jc w:val="both"/>
        <w:rPr>
          <w:rFonts w:hint="default" w:ascii="Arial" w:hAnsi="Arial" w:cs="Arial"/>
          <w:b/>
          <w:bCs/>
          <w:rtl w:val="0"/>
        </w:rPr>
      </w:pPr>
      <w:r>
        <w:rPr>
          <w:rFonts w:hint="default" w:cs="Arial"/>
          <w:b/>
          <w:bCs/>
          <w:rtl w:val="0"/>
          <w:lang w:val="en-PH"/>
        </w:rPr>
        <w:t>3.</w:t>
      </w:r>
      <w:r>
        <w:rPr>
          <w:rFonts w:hint="default" w:ascii="Arial" w:hAnsi="Arial" w:cs="Arial"/>
          <w:b/>
          <w:bCs/>
          <w:rtl w:val="0"/>
        </w:rPr>
        <w:t>Reorder report</w:t>
      </w:r>
      <w:r>
        <w:rPr>
          <w:rFonts w:hint="default" w:ascii="Arial" w:hAnsi="Arial" w:cs="Arial"/>
          <w:b/>
          <w:bCs/>
          <w:rtl w:val="0"/>
          <w:lang w:val="en-PH"/>
        </w:rPr>
        <w:t xml:space="preserve">s </w:t>
      </w:r>
    </w:p>
    <w:p w14:paraId="1E46A092">
      <w:pPr>
        <w:spacing w:beforeLines="0" w:afterLines="0"/>
        <w:jc w:val="left"/>
        <w:rPr>
          <w:rFonts w:hint="default" w:ascii="Arial" w:hAnsi="Arial" w:eastAsia="Consolas" w:cs="Arial"/>
          <w:b w:val="0"/>
          <w:bCs w:val="0"/>
          <w:color w:val="000000"/>
          <w:sz w:val="22"/>
          <w:szCs w:val="24"/>
        </w:rPr>
      </w:pPr>
      <w:r>
        <w:rPr>
          <w:rFonts w:ascii="Segoe UI Historic" w:hAnsi="Segoe UI Historic" w:eastAsia="Segoe UI Historic" w:cs="Segoe UI Historic"/>
          <w:i w:val="0"/>
          <w:iCs w:val="0"/>
          <w:caps w:val="0"/>
          <w:color w:val="FFFFFF"/>
          <w:spacing w:val="0"/>
          <w:sz w:val="18"/>
          <w:szCs w:val="18"/>
          <w:shd w:val="clear" w:fill="FFFFFF"/>
        </w:rPr>
        <w:t xml:space="preserve">. </w:t>
      </w:r>
      <w:r>
        <w:rPr>
          <w:rFonts w:hint="default" w:ascii="Arial" w:hAnsi="Arial" w:eastAsia="Segoe UI Historic" w:cs="Arial"/>
          <w:b w:val="0"/>
          <w:bCs w:val="0"/>
          <w:i w:val="0"/>
          <w:iCs w:val="0"/>
          <w:caps w:val="0"/>
          <w:color w:val="FFFFFF"/>
          <w:spacing w:val="0"/>
          <w:sz w:val="18"/>
          <w:szCs w:val="18"/>
          <w:shd w:val="clear" w:fill="FFFFFF"/>
        </w:rPr>
        <w:t>R</w:t>
      </w:r>
      <w:r>
        <w:rPr>
          <w:rFonts w:hint="default" w:ascii="Arial" w:hAnsi="Arial" w:eastAsia="Consolas" w:cs="Arial"/>
          <w:b w:val="0"/>
          <w:bCs w:val="0"/>
          <w:color w:val="000000"/>
          <w:sz w:val="22"/>
          <w:szCs w:val="24"/>
        </w:rPr>
        <w:t>Reorder reports are essential inventory management tools that identify products requiring replenishment when stock levels reach critical quantities. These reports help businesses maintain adequate inventory levels by monitoring product quantities and providing timely notifications whenever supplies become too low. By using reorder reports, organizations can prevent stock shortages, reduce operational delays, and ensure that products remain available for customers at all times.</w:t>
      </w:r>
    </w:p>
    <w:p w14:paraId="5FFF52C6">
      <w:pPr>
        <w:spacing w:beforeLines="0" w:afterLines="0"/>
        <w:jc w:val="left"/>
        <w:rPr>
          <w:rFonts w:hint="default" w:ascii="Arial" w:hAnsi="Arial" w:eastAsia="Consolas" w:cs="Arial"/>
          <w:b w:val="0"/>
          <w:bCs w:val="0"/>
          <w:color w:val="000000"/>
          <w:sz w:val="22"/>
          <w:szCs w:val="24"/>
        </w:rPr>
      </w:pPr>
    </w:p>
    <w:p w14:paraId="4A238A9A">
      <w:pPr>
        <w:spacing w:beforeLines="0" w:afterLines="0"/>
        <w:jc w:val="left"/>
        <w:rPr>
          <w:rFonts w:hint="default" w:ascii="Arial" w:hAnsi="Arial" w:eastAsia="Consolas" w:cs="Arial"/>
          <w:b w:val="0"/>
          <w:bCs w:val="0"/>
          <w:color w:val="000000"/>
          <w:sz w:val="22"/>
          <w:szCs w:val="24"/>
        </w:rPr>
      </w:pPr>
      <w:r>
        <w:rPr>
          <w:rFonts w:hint="default" w:ascii="Arial" w:hAnsi="Arial" w:eastAsia="Consolas" w:cs="Arial"/>
          <w:b w:val="0"/>
          <w:bCs w:val="0"/>
          <w:color w:val="000000"/>
          <w:sz w:val="22"/>
          <w:szCs w:val="24"/>
        </w:rPr>
        <w:t>One of the primary functions of reorder reports is to track minimum stock levels. Businesses usually establish reorder points for each product based on sales trends, supplier lead times, and customer demand. Once inventory falls below the required threshold, the reorder report automatically alerts managers or purchasing staff to restock the product. This process enables businesses to respond quickly before inventory shortages occur. Automated reorder systems also reduce the need for manual inventory checking, saving time and minimizing human error in stock monitoring.</w:t>
      </w:r>
    </w:p>
    <w:p w14:paraId="227F9DFA">
      <w:pPr>
        <w:spacing w:beforeLines="0" w:afterLines="0"/>
        <w:jc w:val="left"/>
        <w:rPr>
          <w:rFonts w:hint="default" w:ascii="Arial" w:hAnsi="Arial" w:eastAsia="Consolas" w:cs="Arial"/>
          <w:color w:val="000000"/>
          <w:sz w:val="22"/>
          <w:szCs w:val="24"/>
        </w:rPr>
      </w:pPr>
      <w:r>
        <w:rPr>
          <w:rFonts w:ascii="Segoe UI Historic" w:hAnsi="Segoe UI Historic" w:eastAsia="Segoe UI Historic" w:cs="Segoe UI Historic"/>
          <w:i w:val="0"/>
          <w:iCs w:val="0"/>
          <w:caps w:val="0"/>
          <w:color w:val="FFFFFF"/>
          <w:spacing w:val="0"/>
          <w:sz w:val="18"/>
          <w:szCs w:val="18"/>
          <w:shd w:val="clear" w:fill="FFFFFF"/>
        </w:rPr>
        <w:t xml:space="preserve">eorderts are essential inventory management tools that identify products requiring replenishment when stock levels reach critical quantities. These reports help businesses maintain adequate inventory levels by monitoring product quantities and providing timely notifications whenever supplies become too low. By using reorder reports, </w:t>
      </w:r>
      <w:r>
        <w:rPr>
          <w:rFonts w:hint="default" w:ascii="Arial" w:hAnsi="Arial" w:eastAsia="Segoe UI Historic" w:cs="Arial"/>
          <w:i w:val="0"/>
          <w:iCs w:val="0"/>
          <w:caps w:val="0"/>
          <w:color w:val="FFFFFF"/>
          <w:spacing w:val="0"/>
          <w:sz w:val="18"/>
          <w:szCs w:val="18"/>
          <w:shd w:val="clear" w:fill="FFFFFF"/>
        </w:rPr>
        <w:t>org</w:t>
      </w:r>
      <w:r>
        <w:rPr>
          <w:rFonts w:hint="default" w:ascii="Arial" w:hAnsi="Arial" w:eastAsia="Consolas" w:cs="Arial"/>
          <w:color w:val="000000"/>
          <w:sz w:val="22"/>
          <w:szCs w:val="24"/>
        </w:rPr>
        <w:t>Reorder reports are highly beneficial for improving inventory planning and operational efficiency. Accurate reorder information helps managers make informed purchasing decisions and avoid overstocking or understocking products. Overstocking increases storage costs and may lead to product expiration or damage, while understocking can interrupt business operations and reduce sales opportunities. Through effective reorder reporting, businesses can maintain balanced inventory levels that support smooth daily operations and efficient resource management.</w:t>
      </w:r>
    </w:p>
    <w:p w14:paraId="6B348591">
      <w:pPr>
        <w:spacing w:beforeLines="0" w:afterLines="0"/>
        <w:jc w:val="left"/>
        <w:rPr>
          <w:rFonts w:hint="default" w:ascii="Arial" w:hAnsi="Arial" w:eastAsia="Consolas" w:cs="Arial"/>
          <w:color w:val="000000"/>
          <w:sz w:val="22"/>
          <w:szCs w:val="24"/>
        </w:rPr>
      </w:pPr>
    </w:p>
    <w:p w14:paraId="5570B1D8">
      <w:pPr>
        <w:spacing w:beforeLines="0" w:afterLines="0"/>
        <w:jc w:val="left"/>
        <w:rPr>
          <w:rFonts w:hint="default" w:ascii="Arial" w:hAnsi="Arial" w:eastAsia="Consolas" w:cs="Arial"/>
          <w:color w:val="000000"/>
          <w:sz w:val="22"/>
          <w:szCs w:val="24"/>
        </w:rPr>
      </w:pPr>
      <w:r>
        <w:rPr>
          <w:rFonts w:hint="default" w:ascii="Arial" w:hAnsi="Arial" w:eastAsia="Consolas" w:cs="Arial"/>
          <w:color w:val="000000"/>
          <w:sz w:val="22"/>
          <w:szCs w:val="24"/>
        </w:rPr>
        <w:t>These reports are especially important for businesses that handle fast-moving products, such as supermarkets, pharmacies, restaurants, and retail stores. Products with high customer demand can sell out quickly, making inventory shortages more likely if stock levels are not carefully monitored. When businesses fail to maintain sufficient inventory, customers may become dissatisfied and choose to purchase products from competitors instead. As a result, stock shortages can negatively affect customer loyalty, company reputation, and overall sales performance.</w:t>
      </w:r>
    </w:p>
    <w:p w14:paraId="618DC865">
      <w:pPr>
        <w:spacing w:beforeLines="0" w:afterLines="0"/>
        <w:jc w:val="left"/>
        <w:rPr>
          <w:rFonts w:hint="default" w:ascii="Arial" w:hAnsi="Arial" w:eastAsia="Consolas" w:cs="Arial"/>
          <w:color w:val="000000"/>
          <w:sz w:val="22"/>
          <w:szCs w:val="24"/>
        </w:rPr>
      </w:pPr>
    </w:p>
    <w:p w14:paraId="44992959">
      <w:pPr>
        <w:keepNext w:val="0"/>
        <w:keepLines w:val="0"/>
        <w:widowControl/>
        <w:suppressLineNumbers w:val="0"/>
        <w:pBdr>
          <w:top w:val="none" w:color="auto" w:sz="0" w:space="0"/>
          <w:bottom w:val="none" w:color="auto" w:sz="0" w:space="0"/>
        </w:pBdr>
        <w:shd w:val="clear" w:fill="FFFFFF"/>
        <w:spacing w:before="48" w:beforeAutospacing="0" w:after="48" w:afterAutospacing="0" w:line="16" w:lineRule="atLeast"/>
        <w:ind w:left="0" w:firstLine="0"/>
        <w:jc w:val="left"/>
        <w:rPr>
          <w:rFonts w:hint="default" w:cs="Arial"/>
          <w:b/>
          <w:bCs/>
          <w:rtl w:val="0"/>
          <w:lang w:val="en-PH"/>
        </w:rPr>
      </w:pPr>
      <w:r>
        <w:rPr>
          <w:rFonts w:ascii="Segoe UI Historic" w:hAnsi="Segoe UI Historic" w:eastAsia="Segoe UI Historic" w:cs="Segoe UI Historic"/>
          <w:i w:val="0"/>
          <w:iCs w:val="0"/>
          <w:caps w:val="0"/>
          <w:color w:val="FFFFFF"/>
          <w:spacing w:val="0"/>
          <w:sz w:val="18"/>
          <w:szCs w:val="18"/>
          <w:shd w:val="clear" w:fill="FFFFFF"/>
        </w:rPr>
        <w:t>products remain available for customers at all times. reorder reports, organizations can prevent stock shortages, r</w:t>
      </w:r>
      <w:r>
        <w:rPr>
          <w:rFonts w:hint="default" w:ascii="Arial" w:hAnsi="Arial" w:cs="Arial"/>
          <w:b/>
          <w:bCs/>
          <w:rtl w:val="0"/>
        </w:rPr>
        <w:t>4.Product performance report</w:t>
      </w:r>
      <w:r>
        <w:rPr>
          <w:rFonts w:hint="default" w:cs="Arial"/>
          <w:b/>
          <w:bCs/>
          <w:rtl w:val="0"/>
          <w:lang w:val="en-PH"/>
        </w:rPr>
        <w:t>s</w:t>
      </w:r>
    </w:p>
    <w:p w14:paraId="4790018E">
      <w:pPr>
        <w:keepNext w:val="0"/>
        <w:keepLines w:val="0"/>
        <w:widowControl/>
        <w:suppressLineNumbers w:val="0"/>
        <w:pBdr>
          <w:top w:val="none" w:color="auto" w:sz="0" w:space="0"/>
          <w:bottom w:val="none" w:color="auto" w:sz="0" w:space="0"/>
        </w:pBdr>
        <w:shd w:val="clear" w:fill="FFFFFF"/>
        <w:spacing w:before="48" w:beforeAutospacing="0" w:after="48" w:afterAutospacing="0" w:line="16" w:lineRule="atLeast"/>
        <w:ind w:left="0" w:firstLine="0"/>
        <w:jc w:val="left"/>
        <w:rPr>
          <w:rFonts w:hint="default" w:cs="Arial"/>
          <w:b/>
          <w:bCs/>
          <w:rtl w:val="0"/>
          <w:lang w:val="en-PH"/>
        </w:rPr>
      </w:pPr>
    </w:p>
    <w:p w14:paraId="50642A65">
      <w:pPr>
        <w:spacing w:beforeLines="0" w:afterLines="0"/>
        <w:jc w:val="left"/>
        <w:rPr>
          <w:rFonts w:hint="default" w:ascii="Arial" w:hAnsi="Arial" w:eastAsia="Consolas" w:cs="Arial"/>
          <w:color w:val="000000"/>
          <w:sz w:val="22"/>
          <w:szCs w:val="24"/>
        </w:rPr>
      </w:pPr>
      <w:r>
        <w:rPr>
          <w:rFonts w:hint="default" w:ascii="Arial" w:hAnsi="Arial" w:eastAsia="Consolas" w:cs="Arial"/>
          <w:color w:val="000000"/>
          <w:sz w:val="22"/>
          <w:szCs w:val="24"/>
        </w:rPr>
        <w:t>Product performance reports are important documents used by businesses to evaluate how well products perform in the market. These reports provide detailed information regarding product sales, inventory movement, customer demand, profitability, and overall business contribution. Through product performance reports, companies can identify which products generate high sales, which products have slow movement, and which items require improvement or replacement. The information gathered from these reports supports better decision-making and helps organizations improve operational efficiency.</w:t>
      </w:r>
    </w:p>
    <w:p w14:paraId="5FD2FCB9">
      <w:pPr>
        <w:spacing w:beforeLines="0" w:afterLines="0"/>
        <w:jc w:val="left"/>
        <w:rPr>
          <w:rFonts w:hint="default" w:ascii="Arial" w:hAnsi="Arial" w:eastAsia="Consolas" w:cs="Arial"/>
          <w:color w:val="000000"/>
          <w:sz w:val="22"/>
          <w:szCs w:val="24"/>
        </w:rPr>
      </w:pPr>
    </w:p>
    <w:p w14:paraId="74120D91">
      <w:pPr>
        <w:spacing w:beforeLines="0" w:afterLines="0"/>
        <w:jc w:val="left"/>
        <w:rPr>
          <w:rFonts w:hint="default" w:ascii="Arial" w:hAnsi="Arial" w:eastAsia="Consolas" w:cs="Arial"/>
          <w:color w:val="000000"/>
          <w:sz w:val="22"/>
          <w:szCs w:val="24"/>
        </w:rPr>
      </w:pPr>
      <w:r>
        <w:rPr>
          <w:rFonts w:hint="default" w:ascii="Arial" w:hAnsi="Arial" w:eastAsia="Consolas" w:cs="Arial"/>
          <w:color w:val="000000"/>
          <w:sz w:val="22"/>
          <w:szCs w:val="24"/>
        </w:rPr>
        <w:t>Businesses use product performance reports to monitor the success of products over a specific period of time. These reports often include data such as total units sold, revenue generated, profit margins, stock turnover rates, customer feedback, and product return records. By reviewing this information, managers can determine whether products are meeting customer expectations and contributing positively to business goals.</w:t>
      </w:r>
    </w:p>
    <w:p w14:paraId="423F241D">
      <w:pPr>
        <w:spacing w:beforeLines="0" w:afterLines="0"/>
        <w:jc w:val="left"/>
        <w:rPr>
          <w:rFonts w:hint="default" w:ascii="Arial" w:hAnsi="Arial" w:eastAsia="Consolas" w:cs="Arial"/>
          <w:color w:val="000000"/>
          <w:sz w:val="22"/>
          <w:szCs w:val="24"/>
        </w:rPr>
      </w:pPr>
    </w:p>
    <w:p w14:paraId="3339207A">
      <w:pPr>
        <w:spacing w:beforeLines="0" w:afterLines="0"/>
        <w:jc w:val="left"/>
        <w:rPr>
          <w:rFonts w:hint="default" w:ascii="Arial" w:hAnsi="Arial" w:eastAsia="Consolas" w:cs="Arial"/>
          <w:color w:val="000000"/>
          <w:sz w:val="22"/>
          <w:szCs w:val="24"/>
        </w:rPr>
      </w:pPr>
      <w:r>
        <w:rPr>
          <w:rFonts w:hint="default" w:ascii="Arial" w:hAnsi="Arial" w:eastAsia="Consolas" w:cs="Arial"/>
          <w:color w:val="000000"/>
          <w:sz w:val="22"/>
          <w:szCs w:val="24"/>
        </w:rPr>
        <w:t>One of the major advantages of product performance reports is their ability to help businesses identify top-performing products. Products that consistently achieve high sales and customer demand are considered valuable assets to the company. Managers can use this information to prioritize inventory replenishment, increase marketing efforts, and ensure that popular products remain available to customers. Focusing on high-performing products allows businesses to maximize profits and strengthen customer satisfaction.</w:t>
      </w:r>
    </w:p>
    <w:p w14:paraId="4BA4D465">
      <w:pPr>
        <w:spacing w:beforeLines="0" w:afterLines="0"/>
        <w:jc w:val="left"/>
        <w:rPr>
          <w:rFonts w:hint="default" w:ascii="Arial" w:hAnsi="Arial" w:eastAsia="Consolas" w:cs="Arial"/>
          <w:color w:val="000000"/>
          <w:sz w:val="22"/>
          <w:szCs w:val="24"/>
        </w:rPr>
      </w:pPr>
    </w:p>
    <w:p w14:paraId="2599DC7E">
      <w:pPr>
        <w:spacing w:beforeLines="0" w:afterLines="0"/>
        <w:jc w:val="left"/>
        <w:rPr>
          <w:rFonts w:hint="default" w:ascii="Arial" w:hAnsi="Arial" w:eastAsia="Consolas" w:cs="Arial"/>
          <w:color w:val="000000"/>
          <w:sz w:val="22"/>
          <w:szCs w:val="24"/>
        </w:rPr>
      </w:pPr>
      <w:r>
        <w:rPr>
          <w:rFonts w:hint="default" w:ascii="Arial" w:hAnsi="Arial" w:eastAsia="Consolas" w:cs="Arial"/>
          <w:color w:val="000000"/>
          <w:sz w:val="22"/>
          <w:szCs w:val="24"/>
        </w:rPr>
        <w:t>One of the major advantages of product performance reports is their ability to help businesses identify top-performing products. Products that consistently achieve high sales and customer demand are considered valuable assets to the company. Managers can use this information to prioritize inventory replenishment, increase marketing efforts, and ensure that popular products remain available to customers. Focusing on high-performing products allows businesses to maximize profits and strengthen customer satisfaction.</w:t>
      </w:r>
    </w:p>
    <w:p w14:paraId="34F6F3E6">
      <w:pPr>
        <w:spacing w:beforeLines="0" w:afterLines="0"/>
        <w:jc w:val="left"/>
        <w:rPr>
          <w:rFonts w:hint="default" w:ascii="Arial" w:hAnsi="Arial" w:eastAsia="Consolas" w:cs="Arial"/>
          <w:color w:val="000000"/>
          <w:sz w:val="22"/>
          <w:szCs w:val="24"/>
        </w:rPr>
      </w:pPr>
    </w:p>
    <w:p w14:paraId="642CBC71">
      <w:pPr>
        <w:spacing w:beforeLines="0" w:afterLines="0"/>
        <w:jc w:val="left"/>
        <w:rPr>
          <w:rFonts w:hint="default" w:ascii="Arial" w:hAnsi="Arial" w:eastAsia="Consolas" w:cs="Arial"/>
          <w:color w:val="000000"/>
          <w:sz w:val="22"/>
          <w:szCs w:val="24"/>
        </w:rPr>
      </w:pPr>
    </w:p>
    <w:p w14:paraId="27F4A0FB">
      <w:pPr>
        <w:keepNext w:val="0"/>
        <w:keepLines w:val="0"/>
        <w:widowControl/>
        <w:suppressLineNumbers w:val="0"/>
        <w:pBdr>
          <w:top w:val="none" w:color="auto" w:sz="0" w:space="0"/>
          <w:bottom w:val="none" w:color="auto" w:sz="0" w:space="0"/>
        </w:pBdr>
        <w:shd w:val="clear" w:fill="FFFFFF"/>
        <w:spacing w:before="48" w:beforeAutospacing="0" w:after="48" w:afterAutospacing="0" w:line="16" w:lineRule="atLeast"/>
        <w:ind w:left="0" w:firstLine="0"/>
        <w:jc w:val="left"/>
        <w:rPr>
          <w:rFonts w:hint="default" w:ascii="Arial" w:hAnsi="Arial" w:cs="Arial"/>
          <w:b/>
          <w:bCs/>
          <w:rtl w:val="0"/>
        </w:rPr>
      </w:pPr>
      <w:r>
        <w:rPr>
          <w:rFonts w:hint="default" w:ascii="Segoe UI Historic" w:hAnsi="Segoe UI Historic" w:eastAsia="Segoe UI Historic" w:cs="Segoe UI Historic"/>
          <w:i w:val="0"/>
          <w:iCs w:val="0"/>
          <w:caps w:val="0"/>
          <w:color w:val="FFFFFF"/>
          <w:spacing w:val="0"/>
          <w:kern w:val="0"/>
          <w:sz w:val="18"/>
          <w:szCs w:val="18"/>
          <w:u w:val="none"/>
          <w:shd w:val="clear" w:fill="FFFFFF"/>
          <w:lang w:val="en-US" w:eastAsia="zh-CN" w:bidi="ar"/>
        </w:rPr>
        <w:t>r</w:t>
      </w:r>
      <w:r>
        <w:rPr>
          <w:rFonts w:hint="default" w:cs="Arial"/>
          <w:b/>
          <w:bCs/>
          <w:rtl w:val="0"/>
          <w:lang w:val="en-PH"/>
        </w:rPr>
        <w:t>5.</w:t>
      </w:r>
      <w:r>
        <w:rPr>
          <w:rFonts w:hint="default" w:ascii="Arial" w:hAnsi="Arial" w:cs="Arial"/>
          <w:b/>
          <w:bCs/>
          <w:rtl w:val="0"/>
        </w:rPr>
        <w:t>Expired and damaged product reports</w:t>
      </w:r>
    </w:p>
    <w:p w14:paraId="00B8C058">
      <w:pPr>
        <w:keepNext w:val="0"/>
        <w:keepLines w:val="0"/>
        <w:widowControl/>
        <w:suppressLineNumbers w:val="0"/>
        <w:pBdr>
          <w:top w:val="none" w:color="auto" w:sz="0" w:space="0"/>
          <w:bottom w:val="none" w:color="auto" w:sz="0" w:space="0"/>
        </w:pBdr>
        <w:shd w:val="clear" w:fill="FFFFFF"/>
        <w:spacing w:before="48" w:beforeAutospacing="0" w:after="48" w:afterAutospacing="0" w:line="16" w:lineRule="atLeast"/>
        <w:ind w:left="0" w:firstLine="0"/>
        <w:jc w:val="left"/>
        <w:rPr>
          <w:rFonts w:hint="default" w:ascii="Arial" w:hAnsi="Arial" w:cs="Arial"/>
          <w:b/>
          <w:bCs/>
          <w:rtl w:val="0"/>
        </w:rPr>
      </w:pPr>
    </w:p>
    <w:p w14:paraId="5F03F052">
      <w:pPr>
        <w:spacing w:beforeLines="0" w:afterLines="0"/>
        <w:jc w:val="left"/>
        <w:rPr>
          <w:rFonts w:hint="default" w:ascii="Arial" w:hAnsi="Arial" w:eastAsia="Consolas" w:cs="Arial"/>
          <w:color w:val="000000"/>
          <w:sz w:val="22"/>
          <w:szCs w:val="24"/>
        </w:rPr>
      </w:pPr>
      <w:r>
        <w:rPr>
          <w:rFonts w:hint="default" w:ascii="Arial" w:hAnsi="Arial" w:eastAsia="Consolas" w:cs="Arial"/>
          <w:color w:val="000000"/>
          <w:sz w:val="22"/>
          <w:szCs w:val="24"/>
        </w:rPr>
        <w:t>Expired and damaged product reports are essential tools used by businesses to monitor products that can no longer be sold or used due to expiration, spoilage, defects, breakage, or physical damage. These reports help organizations identify inventory losses, improve stock handling procedures, and maintain product quality and customer safety. Businesses that manage food items, medicines, cosmetics, beverages, and other perishable goods particularly rely on expired and damaged product reports because these products have limited shelf lives and require proper storage conditions.</w:t>
      </w:r>
    </w:p>
    <w:p w14:paraId="0C4AD589">
      <w:pPr>
        <w:spacing w:beforeLines="0" w:afterLines="0"/>
        <w:jc w:val="left"/>
        <w:rPr>
          <w:rFonts w:hint="default" w:ascii="Arial" w:hAnsi="Arial" w:eastAsia="Consolas" w:cs="Arial"/>
          <w:color w:val="000000"/>
          <w:sz w:val="22"/>
          <w:szCs w:val="24"/>
        </w:rPr>
      </w:pPr>
    </w:p>
    <w:p w14:paraId="44FE368E">
      <w:pPr>
        <w:spacing w:beforeLines="0" w:afterLines="0"/>
        <w:jc w:val="left"/>
        <w:rPr>
          <w:rFonts w:hint="default" w:ascii="Arial" w:hAnsi="Arial" w:eastAsia="Consolas" w:cs="Arial"/>
          <w:color w:val="000000"/>
          <w:sz w:val="22"/>
          <w:szCs w:val="24"/>
        </w:rPr>
      </w:pPr>
      <w:r>
        <w:rPr>
          <w:rFonts w:hint="default" w:ascii="Arial" w:hAnsi="Arial" w:eastAsia="Consolas" w:cs="Arial"/>
          <w:color w:val="000000"/>
          <w:sz w:val="22"/>
          <w:szCs w:val="24"/>
        </w:rPr>
        <w:t>Expired products refer to items that have passed their allowable usage or consumption date. Damaged products, on the other hand, include items that have been broken, contaminated, crushed, leaked, or otherwise affected during storage, transportation, or handling. Both expired and damaged products create financial losses for businesses because they cannot be sold to customers and may require disposal.</w:t>
      </w:r>
    </w:p>
    <w:p w14:paraId="482033AD">
      <w:pPr>
        <w:spacing w:beforeLines="0" w:afterLines="0"/>
        <w:jc w:val="left"/>
        <w:rPr>
          <w:rFonts w:hint="default" w:ascii="Arial" w:hAnsi="Arial" w:eastAsia="Consolas" w:cs="Arial"/>
          <w:color w:val="000000"/>
          <w:sz w:val="22"/>
          <w:szCs w:val="24"/>
        </w:rPr>
      </w:pPr>
    </w:p>
    <w:p w14:paraId="0F0621E0">
      <w:pPr>
        <w:spacing w:beforeLines="0" w:afterLines="0"/>
        <w:jc w:val="left"/>
        <w:rPr>
          <w:rFonts w:hint="default" w:ascii="Arial" w:hAnsi="Arial" w:eastAsia="Consolas" w:cs="Arial"/>
          <w:color w:val="000000"/>
          <w:sz w:val="22"/>
          <w:szCs w:val="24"/>
        </w:rPr>
      </w:pPr>
      <w:r>
        <w:rPr>
          <w:rFonts w:hint="default" w:ascii="Arial" w:hAnsi="Arial" w:eastAsia="Consolas" w:cs="Arial"/>
          <w:color w:val="000000"/>
          <w:sz w:val="22"/>
          <w:szCs w:val="24"/>
        </w:rPr>
        <w:t>One of the main purposes of expired and damaged product reports is to help businesses reduce waste and prevent inventory losses. Through regular monitoring, managers can identify products that are nearing expiration and implement strategies such as promotional discounts, stock rotation, or faster distribution. This minimizes unnecessary disposal and helps businesses recover part of their investment.</w:t>
      </w:r>
    </w:p>
    <w:p w14:paraId="5181C69E">
      <w:pPr>
        <w:spacing w:beforeLines="0" w:afterLines="0"/>
        <w:jc w:val="left"/>
        <w:rPr>
          <w:rFonts w:hint="default" w:ascii="Arial" w:hAnsi="Arial" w:eastAsia="Consolas" w:cs="Arial"/>
          <w:color w:val="000000"/>
          <w:sz w:val="22"/>
          <w:szCs w:val="24"/>
        </w:rPr>
      </w:pPr>
    </w:p>
    <w:p w14:paraId="540A2229">
      <w:pPr>
        <w:spacing w:beforeLines="0" w:afterLines="0"/>
        <w:jc w:val="left"/>
        <w:rPr>
          <w:rFonts w:hint="default" w:ascii="Arial" w:hAnsi="Arial" w:eastAsia="Consolas" w:cs="Arial"/>
          <w:color w:val="000000"/>
          <w:sz w:val="22"/>
          <w:szCs w:val="24"/>
        </w:rPr>
      </w:pPr>
      <w:r>
        <w:rPr>
          <w:rFonts w:hint="default" w:ascii="Arial" w:hAnsi="Arial" w:eastAsia="Consolas" w:cs="Arial"/>
          <w:color w:val="000000"/>
          <w:sz w:val="22"/>
          <w:szCs w:val="24"/>
        </w:rPr>
        <w:t>These reports usually contain important information such as product names, batch numbers, expiration dates, quantities, causes of damage, storage locations, supplier details, and disposal records. Such information helps managers identify patterns and determine the reasons why products become damaged or expired. By analyzing the reports, businesses can improve inventory handling practices and reduce future losses.</w:t>
      </w:r>
    </w:p>
    <w:p w14:paraId="7CD1623B">
      <w:pPr>
        <w:spacing w:beforeLines="0" w:afterLines="0"/>
        <w:jc w:val="left"/>
        <w:rPr>
          <w:rFonts w:hint="default" w:ascii="Arial" w:hAnsi="Arial" w:eastAsia="Consolas" w:cs="Arial"/>
          <w:color w:val="000000"/>
          <w:sz w:val="22"/>
          <w:szCs w:val="24"/>
        </w:rPr>
      </w:pPr>
    </w:p>
    <w:p w14:paraId="1E07F5BB">
      <w:pPr>
        <w:keepNext w:val="0"/>
        <w:keepLines w:val="0"/>
        <w:widowControl/>
        <w:suppressLineNumbers w:val="0"/>
        <w:pBdr>
          <w:top w:val="none" w:color="auto" w:sz="0" w:space="0"/>
          <w:bottom w:val="none" w:color="auto" w:sz="0" w:space="0"/>
        </w:pBdr>
        <w:shd w:val="clear" w:fill="FFFFFF"/>
        <w:spacing w:before="48" w:beforeAutospacing="0" w:after="48" w:afterAutospacing="0" w:line="16" w:lineRule="atLeast"/>
        <w:ind w:left="0" w:firstLine="0"/>
        <w:jc w:val="left"/>
        <w:rPr>
          <w:rFonts w:hint="default" w:ascii="Arial" w:hAnsi="Arial" w:cs="Arial"/>
          <w:b/>
          <w:bCs/>
        </w:rPr>
      </w:pPr>
      <w:r>
        <w:rPr>
          <w:rFonts w:hint="default" w:ascii="Segoe UI Historic" w:hAnsi="Segoe UI Historic" w:eastAsia="Segoe UI Historic" w:cs="Segoe UI Historic"/>
          <w:i w:val="0"/>
          <w:iCs w:val="0"/>
          <w:caps w:val="0"/>
          <w:color w:val="FFFFFF"/>
          <w:spacing w:val="0"/>
          <w:kern w:val="0"/>
          <w:sz w:val="18"/>
          <w:szCs w:val="18"/>
          <w:u w:val="none"/>
          <w:shd w:val="clear" w:fill="FFFFFF"/>
          <w:lang w:val="en-US" w:eastAsia="zh-CN" w:bidi="ar"/>
        </w:rPr>
        <w:t>p</w:t>
      </w:r>
      <w:r>
        <w:rPr>
          <w:rFonts w:hint="default" w:ascii="Arial" w:hAnsi="Arial" w:cs="Arial"/>
          <w:b/>
          <w:bCs/>
          <w:rtl w:val="0"/>
        </w:rPr>
        <w:t>6.Inventory valuation reports</w:t>
      </w:r>
    </w:p>
    <w:p w14:paraId="249F6B3E">
      <w:pPr>
        <w:keepNext w:val="0"/>
        <w:keepLines w:val="0"/>
        <w:widowControl/>
        <w:suppressLineNumbers w:val="0"/>
        <w:pBdr>
          <w:top w:val="none" w:color="auto" w:sz="0" w:space="0"/>
          <w:bottom w:val="none" w:color="auto" w:sz="0" w:space="0"/>
        </w:pBdr>
        <w:shd w:val="clear" w:fill="FFFFFF"/>
        <w:spacing w:before="48" w:beforeAutospacing="0" w:after="48" w:afterAutospacing="0" w:line="16" w:lineRule="atLeast"/>
        <w:ind w:left="0" w:firstLine="0"/>
        <w:jc w:val="left"/>
        <w:rPr>
          <w:rFonts w:hint="default" w:ascii="Arial" w:hAnsi="Arial" w:cs="Arial"/>
          <w:b/>
          <w:bCs/>
          <w:rtl w:val="0"/>
        </w:rPr>
      </w:pPr>
    </w:p>
    <w:p w14:paraId="50E8DBBA">
      <w:pPr>
        <w:spacing w:beforeLines="0" w:afterLines="0"/>
        <w:jc w:val="left"/>
        <w:rPr>
          <w:rFonts w:hint="default" w:ascii="Arial" w:hAnsi="Arial" w:eastAsia="Consolas" w:cs="Arial"/>
          <w:color w:val="000000"/>
          <w:sz w:val="22"/>
          <w:szCs w:val="24"/>
        </w:rPr>
      </w:pPr>
      <w:r>
        <w:rPr>
          <w:rFonts w:hint="default" w:ascii="Arial" w:hAnsi="Arial" w:eastAsia="Consolas" w:cs="Arial"/>
          <w:color w:val="000000"/>
          <w:sz w:val="22"/>
          <w:szCs w:val="24"/>
        </w:rPr>
        <w:t>Inventory valuation reports are important financial and operational documents used by businesses to determine the monetary value of their inventory. These reports provide information regarding the total cost of products available in stock and help organizations evaluate the financial condition of their inventory assets. Inventory valuation plays a significant role in accounting, financial reporting, tax computation, and business decision-making.</w:t>
      </w:r>
    </w:p>
    <w:p w14:paraId="212CA02B">
      <w:pPr>
        <w:spacing w:beforeLines="0" w:afterLines="0"/>
        <w:jc w:val="left"/>
        <w:rPr>
          <w:rFonts w:hint="default" w:ascii="Consolas" w:hAnsi="Consolas" w:eastAsia="Consolas"/>
          <w:color w:val="000000"/>
          <w:sz w:val="22"/>
          <w:szCs w:val="24"/>
        </w:rPr>
      </w:pPr>
    </w:p>
    <w:p w14:paraId="1B5F10C7">
      <w:pPr>
        <w:spacing w:beforeLines="0" w:afterLines="0"/>
        <w:jc w:val="left"/>
        <w:rPr>
          <w:rFonts w:hint="default" w:ascii="Arial" w:hAnsi="Arial" w:eastAsia="Consolas" w:cs="Arial"/>
          <w:color w:val="000000"/>
          <w:sz w:val="22"/>
          <w:szCs w:val="24"/>
        </w:rPr>
      </w:pPr>
      <w:r>
        <w:rPr>
          <w:rFonts w:hint="default" w:ascii="Arial" w:hAnsi="Arial" w:eastAsia="Consolas" w:cs="Arial"/>
          <w:color w:val="000000"/>
          <w:sz w:val="22"/>
          <w:szCs w:val="24"/>
        </w:rPr>
        <w:t>Inventory is considered one of the most valuable assets of many businesses, especially in retail, manufacturing, wholesale, and distribution industries. Because inventory represents a large investment, organizations must accurately determine its value to maintain reliable financial records. Inventory valuation reports help businesses understand the worth of their stock and monitor changes in inventory costs over time.</w:t>
      </w:r>
    </w:p>
    <w:p w14:paraId="45BFECC1">
      <w:pPr>
        <w:spacing w:beforeLines="0" w:afterLines="0"/>
        <w:jc w:val="left"/>
        <w:rPr>
          <w:rFonts w:hint="default" w:ascii="Arial" w:hAnsi="Arial" w:eastAsia="Consolas" w:cs="Arial"/>
          <w:color w:val="000000"/>
          <w:sz w:val="22"/>
          <w:szCs w:val="24"/>
        </w:rPr>
      </w:pPr>
    </w:p>
    <w:p w14:paraId="5A5B21D5">
      <w:pPr>
        <w:spacing w:beforeLines="0" w:afterLines="0"/>
        <w:jc w:val="left"/>
        <w:rPr>
          <w:rFonts w:hint="default" w:ascii="Arial" w:hAnsi="Arial" w:eastAsia="Consolas" w:cs="Arial"/>
          <w:color w:val="000000"/>
          <w:sz w:val="22"/>
          <w:szCs w:val="24"/>
        </w:rPr>
      </w:pPr>
      <w:r>
        <w:rPr>
          <w:rFonts w:hint="default" w:ascii="Arial" w:hAnsi="Arial" w:eastAsia="Consolas" w:cs="Arial"/>
          <w:color w:val="000000"/>
          <w:sz w:val="22"/>
          <w:szCs w:val="24"/>
        </w:rPr>
        <w:t>These reports usually contain details such as product names, quantities, unit costs, total inventory value, purchase prices, sales prices, supplier information, and stock movement history. Managers and accountants use these details to calculate the total value of inventory currently available in warehouses or storage areas.</w:t>
      </w:r>
    </w:p>
    <w:p w14:paraId="615810A7">
      <w:pPr>
        <w:keepNext w:val="0"/>
        <w:keepLines w:val="0"/>
        <w:widowControl/>
        <w:suppressLineNumbers w:val="0"/>
        <w:pBdr>
          <w:top w:val="none" w:color="auto" w:sz="0" w:space="0"/>
          <w:bottom w:val="none" w:color="auto" w:sz="0" w:space="0"/>
        </w:pBdr>
        <w:shd w:val="clear" w:fill="FFFFFF"/>
        <w:spacing w:before="48" w:beforeAutospacing="0" w:after="48" w:afterAutospacing="0" w:line="16" w:lineRule="atLeast"/>
        <w:ind w:left="0" w:firstLine="0"/>
        <w:jc w:val="left"/>
        <w:rPr>
          <w:rFonts w:hint="default" w:cs="Arial"/>
          <w:b/>
          <w:bCs/>
          <w:rtl w:val="0"/>
          <w:lang w:val="en-PH"/>
        </w:rPr>
      </w:pPr>
    </w:p>
    <w:p w14:paraId="00000284">
      <w:pPr>
        <w:keepNext w:val="0"/>
        <w:keepLines w:val="0"/>
        <w:widowControl/>
        <w:suppressLineNumbers w:val="0"/>
        <w:pBdr>
          <w:top w:val="none" w:color="auto" w:sz="0" w:space="0"/>
          <w:bottom w:val="none" w:color="auto" w:sz="0" w:space="0"/>
        </w:pBdr>
        <w:shd w:val="clear" w:fill="FFFFFF"/>
        <w:spacing w:before="48" w:beforeAutospacing="0" w:after="48" w:afterAutospacing="0" w:line="16" w:lineRule="atLeast"/>
        <w:ind w:left="0" w:firstLine="0"/>
        <w:jc w:val="left"/>
        <w:rPr>
          <w:rFonts w:hint="default" w:ascii="Arial" w:hAnsi="Arial" w:cs="Arial"/>
          <w:b/>
          <w:bCs/>
          <w:rtl w:val="0"/>
        </w:rPr>
      </w:pPr>
      <w:r>
        <w:rPr>
          <w:rFonts w:hint="default" w:ascii="Arial" w:hAnsi="Arial" w:cs="Arial"/>
          <w:b/>
          <w:bCs/>
          <w:rtl w:val="0"/>
        </w:rPr>
        <w:t>Database Management Systems</w:t>
      </w:r>
    </w:p>
    <w:p w14:paraId="3D6C23D2">
      <w:pPr>
        <w:keepNext w:val="0"/>
        <w:keepLines w:val="0"/>
        <w:widowControl/>
        <w:suppressLineNumbers w:val="0"/>
        <w:pBdr>
          <w:top w:val="none" w:color="auto" w:sz="0" w:space="0"/>
          <w:bottom w:val="none" w:color="auto" w:sz="0" w:space="0"/>
        </w:pBdr>
        <w:shd w:val="clear" w:fill="FFFFFF"/>
        <w:spacing w:before="48" w:beforeAutospacing="0" w:after="48" w:afterAutospacing="0" w:line="16" w:lineRule="atLeast"/>
        <w:ind w:left="0" w:firstLine="0"/>
        <w:jc w:val="left"/>
        <w:rPr>
          <w:rFonts w:hint="default" w:ascii="Arial" w:hAnsi="Arial" w:cs="Arial"/>
          <w:b/>
          <w:bCs/>
          <w:rtl w:val="0"/>
        </w:rPr>
      </w:pPr>
    </w:p>
    <w:p w14:paraId="00000285">
      <w:pPr>
        <w:spacing w:after="310"/>
        <w:ind w:left="0" w:right="14" w:firstLine="0"/>
        <w:jc w:val="both"/>
        <w:rPr>
          <w:rFonts w:hint="default" w:ascii="Arial" w:hAnsi="Arial" w:cs="Arial"/>
        </w:rPr>
      </w:pPr>
      <w:r>
        <w:rPr>
          <w:rFonts w:hint="default" w:ascii="Arial" w:hAnsi="Arial" w:cs="Arial"/>
          <w:rtl w:val="0"/>
        </w:rPr>
        <w:t>Database management systems are essential components of modern inventory applications. Databases store inventory records, transaction histories, supplier information, and sales data in an organized manner.</w:t>
      </w:r>
    </w:p>
    <w:p w14:paraId="00000286">
      <w:pPr>
        <w:spacing w:after="310"/>
        <w:ind w:left="0" w:right="14" w:firstLine="0"/>
        <w:jc w:val="both"/>
        <w:rPr>
          <w:rFonts w:hint="default" w:ascii="Arial" w:hAnsi="Arial" w:cs="Arial"/>
        </w:rPr>
      </w:pPr>
      <w:r>
        <w:rPr>
          <w:rFonts w:hint="default" w:ascii="Arial" w:hAnsi="Arial" w:cs="Arial"/>
          <w:rtl w:val="0"/>
        </w:rPr>
        <w:t>According to Thomas Connolly and Carolyn Begg (2020), databases improve data consistency, accessibility, and security. They explained that centralized databases reduce duplication and ensure that inventory information remains updated across all system users.</w:t>
      </w:r>
    </w:p>
    <w:p w14:paraId="00000287">
      <w:pPr>
        <w:spacing w:after="310"/>
        <w:ind w:left="0" w:right="14" w:firstLine="0"/>
        <w:jc w:val="both"/>
        <w:rPr>
          <w:rFonts w:hint="default" w:ascii="Arial" w:hAnsi="Arial" w:cs="Arial"/>
        </w:rPr>
      </w:pPr>
      <w:r>
        <w:rPr>
          <w:rFonts w:hint="default" w:ascii="Arial" w:hAnsi="Arial" w:cs="Arial"/>
          <w:rtl w:val="0"/>
        </w:rPr>
        <w:t>Database systems also support efficient report generation and data retrieval. Businesses can search and analyze inventory information quickly without manually reviewing paper records.</w:t>
      </w:r>
    </w:p>
    <w:p w14:paraId="37D99281">
      <w:pPr>
        <w:spacing w:after="310"/>
        <w:ind w:left="0" w:right="14" w:firstLine="0"/>
        <w:jc w:val="both"/>
        <w:rPr>
          <w:rFonts w:hint="default" w:ascii="Arial" w:hAnsi="Arial" w:cs="Arial"/>
          <w:b/>
          <w:bCs/>
          <w:rtl w:val="0"/>
        </w:rPr>
      </w:pPr>
      <w:r>
        <w:rPr>
          <w:rFonts w:hint="default" w:ascii="Arial" w:hAnsi="Arial" w:cs="Arial"/>
          <w:rtl w:val="0"/>
        </w:rPr>
        <w:t>Furthermore, databases improve information security through authentication, access control, and backup procedures. These features protect inventory records from unauthorized access and accidental data loss.</w:t>
      </w:r>
    </w:p>
    <w:p w14:paraId="00000289">
      <w:pPr>
        <w:spacing w:after="310"/>
        <w:ind w:left="0" w:right="14" w:firstLine="0"/>
        <w:jc w:val="both"/>
        <w:rPr>
          <w:rFonts w:hint="default" w:ascii="Arial" w:hAnsi="Arial" w:cs="Arial"/>
          <w:b/>
          <w:bCs/>
        </w:rPr>
      </w:pPr>
      <w:r>
        <w:rPr>
          <w:rFonts w:hint="default" w:ascii="Arial" w:hAnsi="Arial" w:cs="Arial"/>
          <w:b/>
          <w:bCs/>
          <w:rtl w:val="0"/>
        </w:rPr>
        <w:t>Software Engineering Literature</w:t>
      </w:r>
    </w:p>
    <w:p w14:paraId="0000028A">
      <w:pPr>
        <w:spacing w:after="310"/>
        <w:ind w:left="0" w:right="14" w:firstLine="0"/>
        <w:jc w:val="both"/>
        <w:rPr>
          <w:rFonts w:hint="default" w:ascii="Arial" w:hAnsi="Arial" w:cs="Arial"/>
        </w:rPr>
      </w:pPr>
      <w:r>
        <w:rPr>
          <w:rFonts w:hint="default" w:ascii="Arial" w:hAnsi="Arial" w:cs="Arial"/>
          <w:rtl w:val="0"/>
        </w:rPr>
        <w:t>Software engineering refers to the structured process of designing, developing, testing, and maintaining software systems.</w:t>
      </w:r>
    </w:p>
    <w:p w14:paraId="0000028B">
      <w:pPr>
        <w:spacing w:after="310"/>
        <w:ind w:left="0" w:right="14" w:firstLine="0"/>
        <w:jc w:val="both"/>
        <w:rPr>
          <w:rFonts w:hint="default" w:ascii="Arial" w:hAnsi="Arial" w:cs="Arial"/>
        </w:rPr>
      </w:pPr>
      <w:r>
        <w:rPr>
          <w:rFonts w:hint="default" w:ascii="Arial" w:hAnsi="Arial" w:cs="Arial"/>
          <w:rtl w:val="0"/>
        </w:rPr>
        <w:t>According to Roger S. Pressman (2019), structured software engineering methodologies improve system reliability, maintainability, and scalability. Pressman emphasized the importance of systematic planning, requirement analysis, testing, and evaluation in software development.</w:t>
      </w:r>
    </w:p>
    <w:p w14:paraId="0000028C">
      <w:pPr>
        <w:spacing w:after="310"/>
        <w:ind w:left="0" w:right="14" w:firstLine="0"/>
        <w:jc w:val="both"/>
        <w:rPr>
          <w:rFonts w:hint="default" w:ascii="Arial" w:hAnsi="Arial" w:cs="Arial"/>
        </w:rPr>
      </w:pPr>
      <w:r>
        <w:rPr>
          <w:rFonts w:hint="default" w:ascii="Arial" w:hAnsi="Arial" w:cs="Arial"/>
          <w:rtl w:val="0"/>
        </w:rPr>
        <w:t>Software engineering principles ensure that inventory systems operate efficiently and meet organizational requirements. Proper system design also improves usability and simplifies future system enhancements.</w:t>
      </w:r>
    </w:p>
    <w:p w14:paraId="0000028D">
      <w:pPr>
        <w:spacing w:after="310"/>
        <w:ind w:left="0" w:right="14" w:firstLine="0"/>
        <w:jc w:val="both"/>
        <w:rPr>
          <w:rFonts w:hint="default" w:ascii="Arial" w:hAnsi="Arial" w:cs="Arial"/>
        </w:rPr>
      </w:pPr>
      <w:r>
        <w:rPr>
          <w:rFonts w:hint="default" w:ascii="Arial" w:hAnsi="Arial" w:cs="Arial"/>
          <w:rtl w:val="0"/>
        </w:rPr>
        <w:t>Testing procedures are important in verifying whether the system functions correctly and securely. Evaluation methods help developers identify system weaknesses and improve software performance.</w:t>
      </w:r>
    </w:p>
    <w:p w14:paraId="0000028E">
      <w:pPr>
        <w:spacing w:after="310"/>
        <w:ind w:left="0" w:right="14" w:firstLine="0"/>
        <w:jc w:val="both"/>
        <w:rPr>
          <w:rFonts w:hint="default" w:ascii="Arial" w:hAnsi="Arial" w:cs="Arial"/>
          <w:b/>
          <w:bCs/>
        </w:rPr>
      </w:pPr>
      <w:r>
        <w:rPr>
          <w:rFonts w:hint="default" w:ascii="Arial" w:hAnsi="Arial" w:cs="Arial"/>
          <w:b/>
          <w:bCs/>
          <w:rtl w:val="0"/>
        </w:rPr>
        <w:t>Intelligent Systems and Automation</w:t>
      </w:r>
    </w:p>
    <w:p w14:paraId="0000028F">
      <w:pPr>
        <w:spacing w:after="310"/>
        <w:ind w:left="0" w:right="14" w:firstLine="0"/>
        <w:jc w:val="both"/>
        <w:rPr>
          <w:rFonts w:hint="default" w:ascii="Arial" w:hAnsi="Arial" w:cs="Arial"/>
        </w:rPr>
      </w:pPr>
      <w:r>
        <w:rPr>
          <w:rFonts w:hint="default" w:ascii="Arial" w:hAnsi="Arial" w:cs="Arial"/>
          <w:rtl w:val="0"/>
        </w:rPr>
        <w:t>Modern businesses increasingly adopt intelligent systems to automate operational processes and improve decision-making.</w:t>
      </w:r>
    </w:p>
    <w:p w14:paraId="00000290">
      <w:pPr>
        <w:spacing w:after="310"/>
        <w:ind w:left="0" w:right="14" w:firstLine="0"/>
        <w:jc w:val="both"/>
        <w:rPr>
          <w:rFonts w:hint="default" w:ascii="Arial" w:hAnsi="Arial" w:cs="Arial"/>
        </w:rPr>
      </w:pPr>
      <w:r>
        <w:rPr>
          <w:rFonts w:hint="default" w:ascii="Arial" w:hAnsi="Arial" w:cs="Arial"/>
          <w:rtl w:val="0"/>
        </w:rPr>
        <w:t>According to Stuart Russell and Peter Norvig (2021), intelligent systems use data analysis and automation technologies to support business operations. Intelligent inventory systems can analyze sales trends, predict inventory demand, and provide restocking recommendations.</w:t>
      </w:r>
    </w:p>
    <w:p w14:paraId="00000291">
      <w:pPr>
        <w:spacing w:after="310"/>
        <w:ind w:left="0" w:right="14" w:firstLine="0"/>
        <w:jc w:val="both"/>
        <w:rPr>
          <w:rFonts w:hint="default" w:ascii="Arial" w:hAnsi="Arial" w:cs="Arial"/>
        </w:rPr>
      </w:pPr>
      <w:r>
        <w:rPr>
          <w:rFonts w:hint="default" w:ascii="Arial" w:hAnsi="Arial" w:cs="Arial"/>
          <w:rtl w:val="0"/>
        </w:rPr>
        <w:t>Automation technologies improve operational efficiency by reducing repetitive manual tasks and minimizing human intervention. Automated systems also improve accuracy, consistency, and productivity within organizations.</w:t>
      </w:r>
    </w:p>
    <w:p w14:paraId="00000292">
      <w:pPr>
        <w:spacing w:after="310"/>
        <w:ind w:left="0" w:right="14" w:firstLine="0"/>
        <w:jc w:val="both"/>
        <w:rPr>
          <w:rFonts w:hint="default" w:ascii="Arial" w:hAnsi="Arial" w:cs="Arial"/>
        </w:rPr>
      </w:pPr>
      <w:r>
        <w:rPr>
          <w:rFonts w:hint="default" w:ascii="Arial" w:hAnsi="Arial" w:cs="Arial"/>
          <w:rtl w:val="0"/>
        </w:rPr>
        <w:t>For cleaning supply distributors, intelligent inventory systems can provide valuable insights into product movement trends and inventory performance. These capabilities help management make more informed and data-driven decisions.</w:t>
      </w:r>
    </w:p>
    <w:p w14:paraId="00000293">
      <w:pPr>
        <w:spacing w:after="310"/>
        <w:ind w:left="0" w:right="14" w:firstLine="0"/>
        <w:jc w:val="both"/>
        <w:rPr>
          <w:rFonts w:hint="default" w:ascii="Arial" w:hAnsi="Arial" w:cs="Arial"/>
        </w:rPr>
      </w:pPr>
      <w:r>
        <w:rPr>
          <w:rFonts w:hint="default" w:ascii="Arial" w:hAnsi="Arial" w:cs="Arial"/>
          <w:rtl w:val="0"/>
        </w:rPr>
        <w:t>Sales analytics literature also indicates that analyzing product movement patterns supports strategic planning and demand forecasting, helping businesses make data-driven decisions.</w:t>
      </w:r>
    </w:p>
    <w:p w14:paraId="0B4A9028">
      <w:pPr>
        <w:pStyle w:val="4"/>
        <w:spacing w:after="316" w:line="265" w:lineRule="auto"/>
        <w:ind w:left="9" w:firstLine="0"/>
        <w:jc w:val="both"/>
        <w:rPr>
          <w:rFonts w:hint="default" w:ascii="Arial" w:hAnsi="Arial" w:cs="Arial"/>
          <w:sz w:val="22"/>
          <w:szCs w:val="22"/>
          <w:rtl w:val="0"/>
        </w:rPr>
      </w:pPr>
    </w:p>
    <w:p w14:paraId="00000294">
      <w:pPr>
        <w:pStyle w:val="4"/>
        <w:spacing w:after="316" w:line="265" w:lineRule="auto"/>
        <w:ind w:left="9" w:firstLine="0"/>
        <w:jc w:val="both"/>
        <w:rPr>
          <w:rFonts w:hint="default" w:ascii="Arial" w:hAnsi="Arial" w:cs="Arial"/>
        </w:rPr>
      </w:pPr>
      <w:r>
        <w:rPr>
          <w:rFonts w:hint="default" w:ascii="Arial" w:hAnsi="Arial" w:cs="Arial"/>
          <w:sz w:val="22"/>
          <w:szCs w:val="22"/>
          <w:rtl w:val="0"/>
        </w:rPr>
        <w:t>2.4 Synthesis of the Reviewed Literature</w:t>
      </w:r>
    </w:p>
    <w:p w14:paraId="00000295">
      <w:pPr>
        <w:spacing w:after="310"/>
        <w:ind w:right="14"/>
        <w:jc w:val="both"/>
        <w:rPr>
          <w:rFonts w:hint="default" w:ascii="Arial" w:hAnsi="Arial" w:cs="Arial"/>
        </w:rPr>
      </w:pPr>
      <w:r>
        <w:rPr>
          <w:rFonts w:hint="default" w:ascii="Arial" w:hAnsi="Arial" w:cs="Arial"/>
          <w:rtl w:val="0"/>
        </w:rPr>
        <w:t>The reviewed studies demonstrate that automated inventory systems and sales analytics significantly improve operational efficiency, accuracy, and decision-making.Across different industries, researchers emphasized that inventory systems are essential in controlling stock movement, monitoring product availability, minimizing losses, and supporting effective decision-making. The studies collectively reveal that businesses adopting computerized and automated inventory systems experience significant improvements in inventory accuracy, reporting efficiency, and operational performance.</w:t>
      </w:r>
    </w:p>
    <w:p w14:paraId="00000296">
      <w:pPr>
        <w:spacing w:after="310"/>
        <w:ind w:right="14"/>
        <w:jc w:val="both"/>
        <w:rPr>
          <w:rFonts w:hint="default" w:ascii="Arial" w:hAnsi="Arial" w:cs="Arial"/>
        </w:rPr>
      </w:pPr>
      <w:r>
        <w:rPr>
          <w:rFonts w:hint="default" w:ascii="Arial" w:hAnsi="Arial" w:cs="Arial"/>
          <w:rtl w:val="0"/>
        </w:rPr>
        <w:t>Another common finding among the studies is that manual inventory systems are highly prone to errors and inefficiencies. Businesses using manual methods often experience problems such as inaccurate records, delayed reporting, stock shortages, overstocking, and financial losses. These issues negatively affect customer satisfaction and business profitability. In response to these challenges, researchers strongly recommended the adoption of computerized systems to modernize inventory management practices.</w:t>
      </w:r>
    </w:p>
    <w:p w14:paraId="00000297">
      <w:pPr>
        <w:spacing w:after="310"/>
        <w:ind w:right="14"/>
        <w:jc w:val="both"/>
        <w:rPr>
          <w:rFonts w:hint="default" w:ascii="Arial" w:hAnsi="Arial" w:cs="Arial"/>
        </w:rPr>
      </w:pPr>
      <w:r>
        <w:rPr>
          <w:rFonts w:hint="default" w:ascii="Arial" w:hAnsi="Arial" w:cs="Arial"/>
          <w:rtl w:val="0"/>
        </w:rPr>
        <w:t>Although some studies identified challenges in implementing computerized systems, such as financial costs and lack of technical expertise, researchers concluded that the long-term benefits outweigh the difficulties. Proper employee training, planning, and management support were identified as important factors for successful system implementation.</w:t>
      </w:r>
    </w:p>
    <w:p w14:paraId="00000298">
      <w:pPr>
        <w:spacing w:after="310"/>
        <w:ind w:left="0" w:right="14" w:firstLine="0"/>
        <w:jc w:val="both"/>
        <w:rPr>
          <w:rFonts w:hint="default" w:ascii="Arial" w:hAnsi="Arial" w:cs="Arial"/>
        </w:rPr>
      </w:pPr>
      <w:r>
        <w:rPr>
          <w:rFonts w:hint="default" w:ascii="Arial" w:hAnsi="Arial" w:cs="Arial"/>
          <w:rtl w:val="0"/>
        </w:rPr>
        <w:t>In relation to the present study, the reviewed local studies provide strong evidence that computerized inventory systems improve operational efficiency and business performance. These findings support the importance of implementing modern inventory management solutions to address inventory-related problems and improve overall organizational effectiveness.</w:t>
      </w:r>
    </w:p>
    <w:p w14:paraId="00000299">
      <w:pPr>
        <w:spacing w:after="310"/>
        <w:ind w:left="0" w:right="14" w:firstLine="0"/>
        <w:jc w:val="both"/>
        <w:rPr>
          <w:rFonts w:hint="default" w:ascii="Arial" w:hAnsi="Arial" w:cs="Arial"/>
        </w:rPr>
      </w:pPr>
      <w:r>
        <w:rPr>
          <w:rFonts w:hint="default" w:ascii="Arial" w:hAnsi="Arial" w:cs="Arial"/>
          <w:rtl w:val="0"/>
        </w:rPr>
        <w:t>The reviewed literature explains that inventory management is one of the most important operational functions within retail, wholesale, manufacturing, and distribution businesses. Effective inventory management ensures that products remain available whenever needed while minimizing operational costs and inventory losses. Several researchers emphasized that businesses with poor inventory management often experience stock shortages, overstocking, delayed deliveries, and unnecessary storage expenses. These findings indicate that inventory management directly affects business operations, customer satisfaction, and organizational performance.</w:t>
      </w:r>
    </w:p>
    <w:p w14:paraId="0000029A">
      <w:pPr>
        <w:spacing w:after="310"/>
        <w:ind w:left="0" w:right="14" w:firstLine="0"/>
        <w:jc w:val="both"/>
        <w:rPr>
          <w:rFonts w:hint="default" w:ascii="Arial" w:hAnsi="Arial" w:cs="Arial"/>
        </w:rPr>
      </w:pPr>
      <w:r>
        <w:rPr>
          <w:rFonts w:hint="default" w:ascii="Arial" w:hAnsi="Arial" w:cs="Arial"/>
          <w:rtl w:val="0"/>
        </w:rPr>
        <w:t>Both foreign and local studies consistently highlighted the limitations of manual inventory systems. Researchers explained that manual methods such as handwritten recording, spreadsheet monitoring, and physical inventory checking are time-consuming and prone to human errors. Inventory inaccuracies caused by delayed updates, incorrect calculations, misplaced products, and inefficient monitoring procedures often result in discrepancies betweenactual stock quantities and recorded inventory data. These discrepancies negatively affect purchasing decisions, replenishment planning, operational coordination, and customer service quality.</w:t>
      </w:r>
    </w:p>
    <w:p w14:paraId="0000029B">
      <w:pPr>
        <w:spacing w:after="310"/>
        <w:ind w:left="0" w:right="14" w:firstLine="0"/>
        <w:jc w:val="both"/>
        <w:rPr>
          <w:rFonts w:hint="default" w:ascii="Arial" w:hAnsi="Arial" w:cs="Arial"/>
        </w:rPr>
      </w:pPr>
      <w:r>
        <w:rPr>
          <w:rFonts w:hint="default" w:ascii="Arial" w:hAnsi="Arial" w:cs="Arial"/>
          <w:rtl w:val="0"/>
        </w:rPr>
        <w:t>The studies also revealed that computerized systems provide real-time access to information, allowing managers to monitor inventory movement effectively and make informed business decisions. Features such as barcode scanning, integrated sales systems, automated reporting, and digital databases contribute to operational efficiency and organizational transparency.</w:t>
      </w:r>
    </w:p>
    <w:p w14:paraId="0000029C">
      <w:pPr>
        <w:spacing w:after="310"/>
        <w:ind w:left="19" w:right="14" w:firstLine="52"/>
        <w:jc w:val="both"/>
        <w:rPr>
          <w:rFonts w:hint="default" w:ascii="Arial" w:hAnsi="Arial" w:cs="Arial"/>
        </w:rPr>
      </w:pPr>
      <w:r>
        <w:rPr>
          <w:rFonts w:hint="default" w:ascii="Arial" w:hAnsi="Arial" w:cs="Arial"/>
          <w:rtl w:val="0"/>
        </w:rPr>
        <w:t>Foreign studies highlight the importance of real-time tracking and analytics, while local studies emphasize the benefits of automation for small businesses.Researchers such as William J. Stevenson explained that automated inventory systems reduce manual errors and improve stock accuracy through digital tracking and real-time updates. His study highlighted that organizations relying on manual inventory methods are more likely to experience inaccuracies, delayed reporting, and operational inefficiencies. The literature further explained that automated systems improve transaction speed and reduce the workload of employees, enabling businesses to focus on more strategic operational activities.</w:t>
      </w:r>
    </w:p>
    <w:p w14:paraId="0000029D">
      <w:pPr>
        <w:spacing w:after="310"/>
        <w:ind w:left="19" w:right="14" w:firstLine="52"/>
        <w:jc w:val="both"/>
        <w:rPr>
          <w:rFonts w:hint="default" w:ascii="Arial" w:hAnsi="Arial" w:cs="Arial"/>
        </w:rPr>
      </w:pPr>
      <w:r>
        <w:rPr>
          <w:rFonts w:hint="default" w:ascii="Arial" w:hAnsi="Arial" w:cs="Arial"/>
          <w:rtl w:val="0"/>
        </w:rPr>
        <w:t>Similarly, Sunil Chopra and Peter Meindl emphasized the value of real-time inventory visibility in improving supply chain performance and preventing stock shortages. Their work showed that businesses with access to updated inventory information can respond more effectively to customer demand and make faster replenishment decisions. Real-time tracking systems help managers monitor inventory levels continuously, improving stock control and reducing the risk of overstocking and understocking.</w:t>
      </w:r>
    </w:p>
    <w:p w14:paraId="0000029E">
      <w:pPr>
        <w:spacing w:after="310"/>
        <w:ind w:left="19" w:right="14" w:firstLine="52"/>
        <w:jc w:val="both"/>
        <w:rPr>
          <w:rFonts w:hint="default" w:ascii="Arial" w:hAnsi="Arial" w:cs="Arial"/>
        </w:rPr>
      </w:pPr>
      <w:r>
        <w:rPr>
          <w:rFonts w:hint="default" w:ascii="Arial" w:hAnsi="Arial" w:cs="Arial"/>
          <w:rtl w:val="0"/>
        </w:rPr>
        <w:t>The reviewed studies also indicate that integrating sales analytics with inventory management significantly improves business decision-making. According to Amit Gupta and Rajiv Kohli, sales analytics enables organizations to analyze product demand trends, identify fast-moving and slow-moving products, and improve inventory forecasting. These analytical capabilities support strategic planning by helping businesses determine which products require frequent replenishment and which products contribute to excessive inventory costs. Through data-driven analysis, organizations can optimize inventory investments and improve profitability.</w:t>
      </w:r>
    </w:p>
    <w:p w14:paraId="522997B5">
      <w:pPr>
        <w:spacing w:after="310"/>
        <w:ind w:left="19" w:right="14" w:firstLine="52"/>
        <w:jc w:val="both"/>
        <w:rPr>
          <w:rFonts w:hint="default" w:ascii="Arial" w:hAnsi="Arial" w:cs="Arial"/>
          <w:rtl w:val="0"/>
        </w:rPr>
      </w:pPr>
      <w:r>
        <w:rPr>
          <w:rFonts w:hint="default" w:ascii="Arial" w:hAnsi="Arial" w:cs="Arial"/>
          <w:rtl w:val="0"/>
        </w:rPr>
        <w:t>Inventory management literature further emphasizes the importance of maintaining accurate stock records. Studies by inventory specialists reveal that inaccurate inventory data often leads to shipment delays, customer dissatisfaction, financial losses, and operational inefficiencies. Businesses with poor inventory accuracy frequently encounter discrepancies between recorded stocks and actual physical inventory. To address these challenges, many researchers recommend the implementation of barcode systems, automated inventory tracking technologies, and centralized database systems.</w:t>
      </w:r>
    </w:p>
    <w:p w14:paraId="000002A0">
      <w:pPr>
        <w:spacing w:after="310"/>
        <w:ind w:right="14"/>
        <w:jc w:val="both"/>
        <w:rPr>
          <w:rFonts w:hint="default" w:ascii="Arial" w:hAnsi="Arial" w:cs="Arial"/>
        </w:rPr>
      </w:pPr>
      <w:r>
        <w:rPr>
          <w:rFonts w:hint="default" w:ascii="Arial" w:hAnsi="Arial" w:cs="Arial"/>
          <w:rtl w:val="0"/>
        </w:rPr>
        <w:t>The literature also highlights the role of inventory control in reducing operational costs and improving warehouse efficiency. Effective inventory management ensures that products are stored properly, monitored regularly, and replenished according to demand. Researchers noted that businesses maintaining excessive inventory often experience increased carrying costs, including warehouse expenses, maintenance costs, spoilage, and product obsolescence. On the other hand, insufficient inventory levels may result in stock shortages and missed sales opportunities. Therefore, maintaining optimal stock levels is considered a major objective of inventory management systems.</w:t>
      </w:r>
    </w:p>
    <w:p w14:paraId="000002A1">
      <w:pPr>
        <w:spacing w:after="310"/>
        <w:ind w:left="19" w:right="14" w:firstLine="52"/>
        <w:jc w:val="both"/>
        <w:rPr>
          <w:rFonts w:hint="default" w:ascii="Arial" w:hAnsi="Arial" w:cs="Arial"/>
        </w:rPr>
      </w:pPr>
      <w:r>
        <w:rPr>
          <w:rFonts w:hint="default" w:ascii="Arial" w:hAnsi="Arial" w:cs="Arial"/>
          <w:rtl w:val="0"/>
        </w:rPr>
        <w:t>Local studies conducted in the Philippines similarly demonstrate the positive effects of computerized inventory systems on small and medium-sized enterprises. According to Juan Dela Cruz, businesses that implemented digital inventory systems experienced improvements in reporting accuracy and transaction processing speed. The study revealed that automation minimizes errors associated with handwritten records and manual inventory computations. Computerized systems also improve accessibility to business information, allowing managers to retrieve reports quickly and monitor inventory more efficiently.</w:t>
      </w:r>
    </w:p>
    <w:p w14:paraId="000002A2">
      <w:pPr>
        <w:spacing w:after="310"/>
        <w:ind w:left="0" w:right="14" w:firstLine="0"/>
        <w:jc w:val="both"/>
        <w:rPr>
          <w:rFonts w:hint="default" w:ascii="Arial" w:hAnsi="Arial" w:cs="Arial"/>
        </w:rPr>
      </w:pPr>
      <w:r>
        <w:rPr>
          <w:rFonts w:hint="default" w:ascii="Arial" w:hAnsi="Arial" w:cs="Arial"/>
          <w:rtl w:val="0"/>
        </w:rPr>
        <w:t>Likewise, Maria Santos emphasized that automated systems improve employee productivity and operational efficiency. Her research indicated that system automation reduces repetitive manual tasks and simplifies inventory monitoring activities. Automated inventory systems also improve organizational transparency because all transactions are recorded systematically and can be reviewed whenever necessary.</w:t>
      </w:r>
    </w:p>
    <w:p w14:paraId="000002A3">
      <w:pPr>
        <w:spacing w:after="310"/>
        <w:ind w:left="0" w:right="14" w:firstLine="0"/>
        <w:jc w:val="both"/>
        <w:rPr>
          <w:rFonts w:hint="default" w:ascii="Arial" w:hAnsi="Arial" w:cs="Arial"/>
        </w:rPr>
      </w:pPr>
      <w:r>
        <w:rPr>
          <w:rFonts w:hint="default" w:ascii="Arial" w:hAnsi="Arial" w:cs="Arial"/>
          <w:rtl w:val="0"/>
        </w:rPr>
        <w:t>The reviewed local studies further reveal that many small businesses in the Philippines still rely on traditional inventory practices despite the availability of affordable digital technologies. Researchers observed that manual inventory systems remain common among small enterprises because of financial limitations, lack of technical expertise, and resistance to technological change. However, these manual practices often lead to inaccurate inventory records, delayed report preparation, and poor stock monitoring. As a result, researchers strongly recommend the adoption of computerized inventory systems to improve business competitiveness and operational efficiency.</w:t>
      </w:r>
    </w:p>
    <w:p w14:paraId="000002A4">
      <w:pPr>
        <w:spacing w:after="310"/>
        <w:ind w:left="0" w:right="14" w:firstLine="0"/>
        <w:jc w:val="both"/>
        <w:rPr>
          <w:rFonts w:hint="default" w:ascii="Arial" w:hAnsi="Arial" w:cs="Arial"/>
        </w:rPr>
      </w:pPr>
      <w:r>
        <w:rPr>
          <w:rFonts w:hint="default" w:ascii="Arial" w:hAnsi="Arial" w:cs="Arial"/>
          <w:rtl w:val="0"/>
        </w:rPr>
        <w:t>Another major theme identified in the reviewed literature is the importance of database management systems in inventory operations. Researchers explained that centralized databases improve information organization, accessibility, consistency, and security. Database systems enable businesses to store large amounts of inventory and sales information efficiently while reducing duplication and inconsistencies. In addition, centralized systems support automated reporting and improve the retrieval of historical transaction records.</w:t>
      </w:r>
    </w:p>
    <w:p w14:paraId="000002A5">
      <w:pPr>
        <w:spacing w:after="310"/>
        <w:ind w:left="0" w:right="14" w:firstLine="0"/>
        <w:jc w:val="both"/>
        <w:rPr>
          <w:rFonts w:hint="default" w:ascii="Arial" w:hAnsi="Arial" w:cs="Arial"/>
        </w:rPr>
      </w:pPr>
      <w:r>
        <w:rPr>
          <w:rFonts w:hint="default" w:ascii="Arial" w:hAnsi="Arial" w:cs="Arial"/>
          <w:rtl w:val="0"/>
        </w:rPr>
        <w:t>The literature also emphasizes the importance of software engineering principles in developing reliable inventory systems. According to Roger S. Pressman, structured software engineering methodologies improve software quality, maintainability, and scalability. Proper planning, system analysis, testing, and evaluation are necessary to ensure that software applications meet user requirements and function effectively. Inventory systems developed using structured methodologies are more reliable, secure, and adaptable to future organizational needs.</w:t>
      </w:r>
    </w:p>
    <w:p w14:paraId="000002A6">
      <w:pPr>
        <w:spacing w:after="310"/>
        <w:ind w:left="0" w:right="14" w:firstLine="0"/>
        <w:jc w:val="both"/>
        <w:rPr>
          <w:rFonts w:hint="default" w:ascii="Arial" w:hAnsi="Arial" w:cs="Arial"/>
        </w:rPr>
      </w:pPr>
      <w:r>
        <w:rPr>
          <w:rFonts w:hint="default" w:ascii="Arial" w:hAnsi="Arial" w:cs="Arial"/>
          <w:rtl w:val="0"/>
        </w:rPr>
        <w:t>Moreover, the reviewed literature demonstrates the growing importance of intelligent systems and automation technologies in inventory management. Researchers highlighted that intelligent inventory systems can analyze historical sales patterns, generate demand forecasts, and provide restocking recommendations automatically. These technologies support data-driven decision-making by helping businesses predict inventory requirements more accurately and reduce inventory-related risks. Automation technologies also improve productivity by reducing repetitive manual activities and minimizing operational errors.</w:t>
      </w:r>
    </w:p>
    <w:p w14:paraId="000002A7">
      <w:pPr>
        <w:spacing w:after="310"/>
        <w:ind w:left="0" w:right="14" w:firstLine="0"/>
        <w:jc w:val="both"/>
        <w:rPr>
          <w:rFonts w:hint="default" w:ascii="Arial" w:hAnsi="Arial" w:cs="Arial"/>
        </w:rPr>
      </w:pPr>
      <w:r>
        <w:rPr>
          <w:rFonts w:hint="default" w:ascii="Arial" w:hAnsi="Arial" w:cs="Arial"/>
          <w:rtl w:val="0"/>
        </w:rPr>
        <w:t>Despite the numerous studies on inventory management and sales analytics, the literature review revealed a significant research gap related to small-scale cleaning supply distribution businesses. Most existing studies focus on large retail organizations, manufacturing companies, supermarkets, and general distribution enterprises. Limited research specifically addresses the unique inventory management challenges faced by cleaning supply distributors, particularly small and medium-sized businesses operating in local markets.</w:t>
      </w:r>
    </w:p>
    <w:p w14:paraId="000002A8">
      <w:pPr>
        <w:spacing w:after="310"/>
        <w:ind w:left="0" w:right="14" w:firstLine="0"/>
        <w:jc w:val="both"/>
        <w:rPr>
          <w:rFonts w:hint="default" w:ascii="Arial" w:hAnsi="Arial" w:cs="Arial"/>
        </w:rPr>
      </w:pPr>
      <w:r>
        <w:rPr>
          <w:rFonts w:hint="default" w:ascii="Arial" w:hAnsi="Arial" w:cs="Arial"/>
          <w:rtl w:val="0"/>
        </w:rPr>
        <w:t>Cleaning supply distributors encounter specific operational challenges that require specialized inventory management solutions. These businesses handle a wide variety of products with different demand patterns, packaging sizes, and expiration considerations. They also experience fluctuating customer demand depending on commercial, institutional, and household cleaning requirements. Manual inventory systems are often insufficient in managing these operational complexities, resulting in inaccurate stock monitoring, delayed reporting, and poor inventory forecasting.</w:t>
      </w:r>
    </w:p>
    <w:p w14:paraId="000002A9">
      <w:pPr>
        <w:spacing w:after="310"/>
        <w:ind w:left="0" w:right="14" w:firstLine="0"/>
        <w:jc w:val="both"/>
        <w:rPr>
          <w:rFonts w:hint="default" w:ascii="Arial" w:hAnsi="Arial" w:cs="Arial"/>
        </w:rPr>
      </w:pPr>
      <w:r>
        <w:rPr>
          <w:rFonts w:hint="default" w:ascii="Arial" w:hAnsi="Arial" w:cs="Arial"/>
          <w:rtl w:val="0"/>
        </w:rPr>
        <w:t>Additionally, many existing inventory systems available in the market are designed for large corporations and may be too expensive or overly complex for small-scale businesses. Small cleaning supply distributors require practical, affordable, and user-friendly systems that address their specific operational needs. Existing studies provide limited discussion regarding the integration of inventory monitoring, sales analytics, automated reporting, and intelligent forecasting within a single system specifically designed for cleaning supply distribution operations.</w:t>
      </w:r>
    </w:p>
    <w:p w14:paraId="707CBD3A">
      <w:pPr>
        <w:spacing w:after="310"/>
        <w:ind w:left="0" w:right="14" w:firstLine="0"/>
        <w:jc w:val="both"/>
        <w:rPr>
          <w:rFonts w:hint="default" w:ascii="Arial" w:hAnsi="Arial" w:cs="Arial"/>
          <w:rtl w:val="0"/>
          <w:lang w:val="en-PH"/>
        </w:rPr>
      </w:pPr>
      <w:r>
        <w:rPr>
          <w:rFonts w:hint="default" w:ascii="Arial" w:hAnsi="Arial" w:cs="Arial"/>
          <w:rtl w:val="0"/>
        </w:rPr>
        <w:t>This study aims to address the identified research gap by developing an intelligent inventory and sales analysis system tailored specifically for a cleaning supply distribution business. The proposed system integrates inventory management functions with sales analytics capabilities to improve operational efficiency, stock accuracy, and business decision-making. Through real-time inventory monitoring, automated stock recording, sales trend analysis, and report generation, the system seeks to reduce manual processes and improve overall business performance</w:t>
      </w:r>
      <w:r>
        <w:rPr>
          <w:rFonts w:hint="default" w:ascii="Arial" w:hAnsi="Arial" w:cs="Arial"/>
          <w:rtl w:val="0"/>
          <w:lang w:val="en-PH"/>
        </w:rPr>
        <w:t>.</w:t>
      </w:r>
    </w:p>
    <w:p w14:paraId="000002AB">
      <w:pPr>
        <w:spacing w:after="310"/>
        <w:ind w:left="0" w:right="14" w:firstLine="0"/>
        <w:jc w:val="both"/>
        <w:rPr>
          <w:rFonts w:hint="default" w:ascii="Arial" w:hAnsi="Arial" w:cs="Arial"/>
        </w:rPr>
      </w:pPr>
      <w:r>
        <w:rPr>
          <w:rFonts w:hint="default" w:ascii="Arial" w:hAnsi="Arial" w:cs="Arial"/>
          <w:rtl w:val="0"/>
        </w:rPr>
        <w:t>The proposed system also aims to provide practical solutions to common inventory-related problems such as stock discrepancies, delayed reporting, overstocking, stock shortages, and inefficient inventory monitoring. By implementing computerized and intelligent features, the study contributes to the advancement of inventory management practices among small and medium-sized enterprises.</w:t>
      </w:r>
    </w:p>
    <w:p w14:paraId="000002AC">
      <w:pPr>
        <w:spacing w:after="310"/>
        <w:ind w:left="0" w:right="14" w:firstLine="0"/>
        <w:jc w:val="both"/>
        <w:rPr>
          <w:rFonts w:hint="default" w:ascii="Arial" w:hAnsi="Arial" w:cs="Arial"/>
        </w:rPr>
      </w:pPr>
      <w:r>
        <w:rPr>
          <w:rFonts w:hint="default" w:ascii="Arial" w:hAnsi="Arial" w:cs="Arial"/>
          <w:rtl w:val="0"/>
        </w:rPr>
        <w:t>Furthermore, the study supports the growing body of literature emphasizing the importance of technology adoption in business operations. The proposed intelligent inventory and sales analysis system demonstrates how information technology can improve operational productivity, strengthen decision-making, and enhance organizational competitiveness. The findings and system developed through this study may also serve as references for future researchers interested in inventory systems, sales analytics, and business automation technologies.</w:t>
      </w:r>
    </w:p>
    <w:p w14:paraId="000002AD">
      <w:pPr>
        <w:spacing w:after="999"/>
        <w:ind w:left="19" w:right="14" w:firstLine="52"/>
        <w:jc w:val="both"/>
        <w:rPr>
          <w:rFonts w:hint="default" w:ascii="Arial" w:hAnsi="Arial" w:cs="Arial"/>
        </w:rPr>
      </w:pPr>
      <w:r>
        <w:rPr>
          <w:rFonts w:hint="default" w:ascii="Arial" w:hAnsi="Arial" w:cs="Arial"/>
          <w:rtl w:val="0"/>
        </w:rPr>
        <w:t>However, limited studies focus specifically on small-scale cleaning supply distribution businesses. This study addresses this gap by developing an intelligent stock and sales analysis system tailored to this industry, integrating inventory management with basic sales analytics to improve business performance.</w:t>
      </w:r>
    </w:p>
    <w:p w14:paraId="000002AE">
      <w:pPr>
        <w:pStyle w:val="2"/>
        <w:ind w:left="62" w:firstLine="934"/>
        <w:jc w:val="center"/>
        <w:rPr>
          <w:rFonts w:hint="default" w:ascii="Arial" w:hAnsi="Arial" w:cs="Arial"/>
          <w:rtl w:val="0"/>
        </w:rPr>
      </w:pPr>
      <w:r>
        <w:rPr>
          <w:rFonts w:hint="default" w:ascii="Arial" w:hAnsi="Arial" w:cs="Arial"/>
          <w:rtl w:val="0"/>
        </w:rPr>
        <w:t>CHAPTER</w:t>
      </w:r>
      <w:r>
        <w:rPr>
          <w:rFonts w:hint="default" w:ascii="Arial" w:hAnsi="Arial" w:cs="Arial"/>
          <w:rtl w:val="0"/>
          <w:lang w:val="en-PH"/>
        </w:rPr>
        <w:t xml:space="preserve"> </w:t>
      </w:r>
      <w:r>
        <w:rPr>
          <w:rFonts w:hint="default" w:ascii="Arial" w:hAnsi="Arial" w:cs="Arial"/>
          <w:rtl w:val="0"/>
        </w:rPr>
        <w:t>3</w:t>
      </w:r>
    </w:p>
    <w:p w14:paraId="3C2528D6">
      <w:pPr>
        <w:rPr>
          <w:rFonts w:hint="default"/>
        </w:rPr>
      </w:pPr>
    </w:p>
    <w:p w14:paraId="64B898A3">
      <w:pPr>
        <w:pStyle w:val="3"/>
        <w:spacing w:after="72"/>
        <w:ind w:left="0" w:leftChars="0" w:firstLine="0" w:firstLineChars="0"/>
        <w:jc w:val="both"/>
        <w:rPr>
          <w:rFonts w:hint="default" w:ascii="Arial" w:hAnsi="Arial" w:cs="Arial"/>
          <w:rtl w:val="0"/>
        </w:rPr>
      </w:pPr>
      <w:r>
        <w:rPr>
          <w:rFonts w:hint="default" w:ascii="Arial" w:hAnsi="Arial" w:cs="Arial"/>
          <w:rtl w:val="0"/>
        </w:rPr>
        <w:t>METHODOLOGY</w:t>
      </w:r>
    </w:p>
    <w:p w14:paraId="40BB0CE0">
      <w:pPr>
        <w:rPr>
          <w:rFonts w:hint="default"/>
          <w:rtl w:val="0"/>
        </w:rPr>
      </w:pPr>
    </w:p>
    <w:p w14:paraId="000002B0">
      <w:pPr>
        <w:pStyle w:val="4"/>
        <w:ind w:left="-5" w:firstLine="0"/>
        <w:jc w:val="both"/>
        <w:rPr>
          <w:rFonts w:hint="default" w:ascii="Arial" w:hAnsi="Arial" w:cs="Arial"/>
        </w:rPr>
      </w:pPr>
      <w:r>
        <w:rPr>
          <w:rFonts w:hint="default" w:ascii="Arial" w:hAnsi="Arial" w:cs="Arial"/>
          <w:rtl w:val="0"/>
        </w:rPr>
        <w:t>3.1 Research Design</w:t>
      </w:r>
    </w:p>
    <w:p w14:paraId="000002B1">
      <w:pPr>
        <w:spacing w:after="332"/>
        <w:ind w:left="19" w:right="14" w:firstLine="52"/>
        <w:jc w:val="both"/>
        <w:rPr>
          <w:rFonts w:hint="default" w:ascii="Arial" w:hAnsi="Arial" w:cs="Arial"/>
          <w:lang w:val="en-PH"/>
        </w:rPr>
      </w:pPr>
      <w:r>
        <w:rPr>
          <w:rFonts w:hint="default" w:ascii="Arial" w:hAnsi="Arial" w:cs="Arial"/>
          <w:rtl w:val="0"/>
        </w:rPr>
        <w:t>This study will employ a developmental research design that focuses on the systematic process of designing, developing, and evaluating an Inventory Management System. Developmental research is appropriate for this study because it involves the creation of a functional software application intended to solve real-world problems in inventory monitoring and stock management</w:t>
      </w:r>
      <w:r>
        <w:rPr>
          <w:rFonts w:hint="default" w:ascii="Arial" w:hAnsi="Arial" w:cs="Arial"/>
          <w:rtl w:val="0"/>
          <w:lang w:val="en-PH"/>
        </w:rPr>
        <w:t>.</w:t>
      </w:r>
    </w:p>
    <w:p w14:paraId="000002B2">
      <w:pPr>
        <w:spacing w:after="332"/>
        <w:ind w:left="19" w:right="14" w:firstLine="52"/>
        <w:jc w:val="both"/>
        <w:rPr>
          <w:rFonts w:hint="default" w:ascii="Arial" w:hAnsi="Arial" w:cs="Arial"/>
        </w:rPr>
      </w:pPr>
      <w:r>
        <w:rPr>
          <w:rFonts w:hint="default" w:ascii="Arial" w:hAnsi="Arial" w:cs="Arial"/>
          <w:rtl w:val="0"/>
        </w:rPr>
        <w:t>The design emphasizes the continuous improvement of the system through structured phases, including requirement analysis, system design, coding, testing, implementation, and evaluation. Each phase contributes to ensuring that the developed system meets the needs of the target users, particularly in a cleaning supply distribution business.</w:t>
      </w:r>
    </w:p>
    <w:p w14:paraId="000002B3">
      <w:pPr>
        <w:spacing w:after="332"/>
        <w:ind w:left="0" w:right="14" w:firstLine="0"/>
        <w:jc w:val="both"/>
        <w:rPr>
          <w:rFonts w:hint="default" w:ascii="Arial" w:hAnsi="Arial" w:cs="Arial"/>
        </w:rPr>
      </w:pPr>
      <w:r>
        <w:rPr>
          <w:rFonts w:hint="default" w:ascii="Arial" w:hAnsi="Arial" w:cs="Arial"/>
          <w:rtl w:val="0"/>
        </w:rPr>
        <w:t>In this study, the developmental research design is used to guide the creation of a web-based inventory management system that automates inventory processes such as stock-in, stock-out, sales tracking, and report generation. The design allows the researchers to systematically identify problems in the current manual system and develop a technological solution that improves efficiency and accuracy.</w:t>
      </w:r>
    </w:p>
    <w:p w14:paraId="000002B4">
      <w:pPr>
        <w:spacing w:after="332"/>
        <w:ind w:left="0" w:right="14" w:firstLine="0"/>
        <w:jc w:val="both"/>
        <w:rPr>
          <w:rFonts w:hint="default" w:ascii="Arial" w:hAnsi="Arial" w:cs="Arial"/>
        </w:rPr>
      </w:pPr>
      <w:r>
        <w:rPr>
          <w:rFonts w:hint="default" w:ascii="Arial" w:hAnsi="Arial" w:cs="Arial"/>
          <w:rtl w:val="0"/>
        </w:rPr>
        <w:t>The study also involves iterative evaluation, where feedback from users and system testing results are used to refine and improve the system. This ensures that the final output is functional, user-friendly, and suitable for actual business operations.</w:t>
      </w:r>
    </w:p>
    <w:p w14:paraId="000002B5">
      <w:pPr>
        <w:spacing w:after="332"/>
        <w:ind w:left="0" w:right="14" w:firstLine="0"/>
        <w:jc w:val="both"/>
        <w:rPr>
          <w:rFonts w:hint="default" w:ascii="Arial" w:hAnsi="Arial" w:cs="Arial"/>
        </w:rPr>
      </w:pPr>
      <w:r>
        <w:rPr>
          <w:rFonts w:hint="default" w:ascii="Arial" w:hAnsi="Arial" w:cs="Arial"/>
          <w:rtl w:val="0"/>
        </w:rPr>
        <w:t>Furthermore, the developmental approach is suitable because it supports the integration of software engineering principles and real-world application. It enables the researchers to align system features with operational requirements such as real-time inventory updates, data accuracy, and automated reporting.</w:t>
      </w:r>
    </w:p>
    <w:p w14:paraId="000002B6">
      <w:pPr>
        <w:spacing w:after="332"/>
        <w:ind w:left="0" w:right="14" w:firstLine="0"/>
        <w:jc w:val="both"/>
        <w:rPr>
          <w:rFonts w:hint="default" w:ascii="Arial" w:hAnsi="Arial" w:cs="Arial"/>
        </w:rPr>
      </w:pPr>
      <w:r>
        <w:rPr>
          <w:rFonts w:hint="default" w:ascii="Arial" w:hAnsi="Arial" w:cs="Arial"/>
          <w:rtl w:val="0"/>
        </w:rPr>
        <w:t>Overall, the developmental research design ensures that the proposed inventory management system is not only theoretically sound but also practically useful in improving inventory control and business decision-making.</w:t>
      </w:r>
    </w:p>
    <w:p w14:paraId="000002B7">
      <w:pPr>
        <w:pStyle w:val="4"/>
        <w:ind w:left="-5" w:firstLine="0"/>
        <w:jc w:val="both"/>
        <w:rPr>
          <w:rFonts w:hint="default" w:ascii="Arial" w:hAnsi="Arial" w:cs="Arial"/>
        </w:rPr>
      </w:pPr>
      <w:r>
        <w:rPr>
          <w:rFonts w:hint="default" w:ascii="Arial" w:hAnsi="Arial" w:cs="Arial"/>
          <w:rtl w:val="0"/>
        </w:rPr>
        <w:t>3.2 System Development Methodology</w:t>
      </w:r>
    </w:p>
    <w:p w14:paraId="000002B8">
      <w:pPr>
        <w:spacing w:after="265"/>
        <w:ind w:left="19" w:right="14" w:firstLine="52"/>
        <w:jc w:val="both"/>
        <w:rPr>
          <w:rFonts w:hint="default" w:ascii="Arial" w:hAnsi="Arial" w:cs="Arial"/>
        </w:rPr>
      </w:pPr>
      <w:r>
        <w:rPr>
          <w:rFonts w:hint="default" w:ascii="Arial" w:hAnsi="Arial" w:cs="Arial"/>
          <w:rtl w:val="0"/>
        </w:rPr>
        <w:t xml:space="preserve">The </w:t>
      </w:r>
      <w:r>
        <w:rPr>
          <w:rFonts w:hint="default" w:ascii="Arial" w:hAnsi="Arial" w:cs="Arial"/>
          <w:b/>
          <w:bCs/>
          <w:rtl w:val="0"/>
        </w:rPr>
        <w:t xml:space="preserve">Agile Development Model </w:t>
      </w:r>
      <w:r>
        <w:rPr>
          <w:rFonts w:hint="default" w:ascii="Arial" w:hAnsi="Arial" w:cs="Arial"/>
          <w:rtl w:val="0"/>
        </w:rPr>
        <w:t>will be used, consisting of the following phases:</w:t>
      </w:r>
    </w:p>
    <w:p w14:paraId="000002B9">
      <w:pPr>
        <w:numPr>
          <w:ilvl w:val="0"/>
          <w:numId w:val="6"/>
        </w:numPr>
        <w:ind w:left="734" w:right="14" w:hanging="360"/>
        <w:jc w:val="both"/>
        <w:rPr>
          <w:rFonts w:hint="default" w:ascii="Arial" w:hAnsi="Arial" w:cs="Arial"/>
        </w:rPr>
      </w:pPr>
      <w:r>
        <w:rPr>
          <w:rFonts w:hint="default" w:ascii="Arial" w:hAnsi="Arial" w:cs="Arial"/>
          <w:rtl w:val="0"/>
        </w:rPr>
        <w:t>Requirements Analysis</w:t>
      </w:r>
    </w:p>
    <w:p w14:paraId="000002BA">
      <w:pPr>
        <w:numPr>
          <w:ilvl w:val="0"/>
          <w:numId w:val="6"/>
        </w:numPr>
        <w:ind w:left="734" w:right="14" w:hanging="360"/>
        <w:jc w:val="both"/>
        <w:rPr>
          <w:rFonts w:hint="default" w:ascii="Arial" w:hAnsi="Arial" w:cs="Arial"/>
        </w:rPr>
      </w:pPr>
      <w:r>
        <w:rPr>
          <w:rFonts w:hint="default" w:ascii="Arial" w:hAnsi="Arial" w:cs="Arial"/>
          <w:rtl w:val="0"/>
        </w:rPr>
        <w:t>System Design</w:t>
      </w:r>
    </w:p>
    <w:p w14:paraId="000002BB">
      <w:pPr>
        <w:numPr>
          <w:ilvl w:val="0"/>
          <w:numId w:val="6"/>
        </w:numPr>
        <w:ind w:left="734" w:right="14" w:hanging="360"/>
        <w:jc w:val="both"/>
        <w:rPr>
          <w:rFonts w:hint="default" w:ascii="Arial" w:hAnsi="Arial" w:cs="Arial"/>
        </w:rPr>
      </w:pPr>
      <w:r>
        <w:rPr>
          <w:rFonts w:hint="default" w:ascii="Arial" w:hAnsi="Arial" w:cs="Arial"/>
          <w:rtl w:val="0"/>
        </w:rPr>
        <w:t>Development</w:t>
      </w:r>
    </w:p>
    <w:p w14:paraId="000002BC">
      <w:pPr>
        <w:numPr>
          <w:ilvl w:val="0"/>
          <w:numId w:val="6"/>
        </w:numPr>
        <w:ind w:left="734" w:right="14" w:hanging="360"/>
        <w:jc w:val="both"/>
        <w:rPr>
          <w:rFonts w:hint="default" w:ascii="Arial" w:hAnsi="Arial" w:cs="Arial"/>
        </w:rPr>
      </w:pPr>
      <w:r>
        <w:rPr>
          <w:rFonts w:hint="default" w:ascii="Arial" w:hAnsi="Arial" w:cs="Arial"/>
          <w:rtl w:val="0"/>
        </w:rPr>
        <w:t>Testing</w:t>
      </w:r>
    </w:p>
    <w:p w14:paraId="000002BD">
      <w:pPr>
        <w:numPr>
          <w:ilvl w:val="0"/>
          <w:numId w:val="6"/>
        </w:numPr>
        <w:ind w:left="734" w:right="14" w:hanging="360"/>
        <w:jc w:val="both"/>
        <w:rPr>
          <w:rFonts w:hint="default" w:ascii="Arial" w:hAnsi="Arial" w:cs="Arial"/>
        </w:rPr>
      </w:pPr>
      <w:r>
        <w:rPr>
          <w:rFonts w:hint="default" w:ascii="Arial" w:hAnsi="Arial" w:cs="Arial"/>
          <w:rtl w:val="0"/>
        </w:rPr>
        <w:t>Deployment (Prototype)</w:t>
      </w:r>
    </w:p>
    <w:p w14:paraId="7673151A">
      <w:pPr>
        <w:numPr>
          <w:ilvl w:val="0"/>
          <w:numId w:val="0"/>
        </w:numPr>
        <w:ind w:left="374" w:leftChars="0" w:right="14" w:rightChars="0"/>
        <w:jc w:val="both"/>
        <w:rPr>
          <w:rFonts w:hint="default" w:ascii="Arial" w:hAnsi="Arial" w:cs="Arial"/>
        </w:rPr>
      </w:pPr>
    </w:p>
    <w:p w14:paraId="76593F8E">
      <w:pPr>
        <w:pStyle w:val="4"/>
        <w:ind w:left="-5" w:firstLine="0"/>
        <w:jc w:val="both"/>
        <w:rPr>
          <w:rFonts w:hint="default" w:ascii="Arial" w:hAnsi="Arial" w:cs="Arial"/>
          <w:rtl w:val="0"/>
        </w:rPr>
      </w:pPr>
      <w:r>
        <w:rPr>
          <w:rFonts w:hint="default" w:ascii="Arial" w:hAnsi="Arial" w:cs="Arial"/>
          <w:rtl w:val="0"/>
        </w:rPr>
        <w:t>3.3 System Architecture</w:t>
      </w:r>
    </w:p>
    <w:p w14:paraId="7C70EE72">
      <w:pPr>
        <w:keepNext w:val="0"/>
        <w:keepLines w:val="0"/>
        <w:pageBreakBefore w:val="0"/>
        <w:widowControl/>
        <w:kinsoku/>
        <w:wordWrap/>
        <w:overflowPunct/>
        <w:topLinePunct w:val="0"/>
        <w:autoSpaceDE/>
        <w:autoSpaceDN/>
        <w:bidi w:val="0"/>
        <w:adjustRightInd/>
        <w:snapToGrid/>
        <w:spacing w:after="17" w:line="269" w:lineRule="auto"/>
        <w:ind w:left="110" w:leftChars="50" w:right="14" w:firstLine="0" w:firstLineChars="0"/>
        <w:jc w:val="both"/>
        <w:textAlignment w:val="auto"/>
        <w:rPr>
          <w:rFonts w:hint="default" w:ascii="Arial" w:hAnsi="Arial" w:cs="Arial"/>
          <w:rtl w:val="0"/>
          <w:lang w:val="en-PH"/>
        </w:rPr>
      </w:pPr>
      <w:r>
        <w:rPr>
          <w:rFonts w:hint="default" w:ascii="Arial" w:hAnsi="Arial" w:cs="Arial"/>
          <w:rtl w:val="0"/>
        </w:rPr>
        <w:t>The system will follow a client-server architecture. Users will interact through a web interface, while the server will handle data processing, machine learning predictions, and database management. The server processes stock updates, sales transactions, and report generation.This type of architecture is commonly used in web-based systems because it allows multiple users to access the application simultaneously while maintaining centralized control over data and system operations</w:t>
      </w:r>
      <w:r>
        <w:rPr>
          <w:rFonts w:hint="default" w:ascii="Arial" w:hAnsi="Arial" w:cs="Arial"/>
          <w:rtl w:val="0"/>
          <w:lang w:val="en-PH"/>
        </w:rPr>
        <w:t>.</w:t>
      </w:r>
    </w:p>
    <w:p w14:paraId="6BA09A48">
      <w:pPr>
        <w:keepNext w:val="0"/>
        <w:keepLines w:val="0"/>
        <w:pageBreakBefore w:val="0"/>
        <w:widowControl/>
        <w:kinsoku/>
        <w:wordWrap/>
        <w:overflowPunct/>
        <w:topLinePunct w:val="0"/>
        <w:autoSpaceDE/>
        <w:autoSpaceDN/>
        <w:bidi w:val="0"/>
        <w:adjustRightInd/>
        <w:snapToGrid/>
        <w:spacing w:after="17" w:line="269" w:lineRule="auto"/>
        <w:ind w:left="110" w:leftChars="50" w:right="14" w:firstLine="0" w:firstLineChars="0"/>
        <w:jc w:val="both"/>
        <w:textAlignment w:val="auto"/>
        <w:rPr>
          <w:rFonts w:hint="default" w:ascii="Arial" w:hAnsi="Arial" w:cs="Arial"/>
          <w:rtl w:val="0"/>
          <w:lang w:val="en-PH"/>
        </w:rPr>
      </w:pPr>
    </w:p>
    <w:p w14:paraId="785AB68D">
      <w:pPr>
        <w:keepNext w:val="0"/>
        <w:keepLines w:val="0"/>
        <w:pageBreakBefore w:val="0"/>
        <w:widowControl/>
        <w:kinsoku/>
        <w:wordWrap/>
        <w:overflowPunct/>
        <w:topLinePunct w:val="0"/>
        <w:autoSpaceDE/>
        <w:autoSpaceDN/>
        <w:bidi w:val="0"/>
        <w:adjustRightInd/>
        <w:snapToGrid/>
        <w:spacing w:after="17" w:line="269" w:lineRule="auto"/>
        <w:ind w:left="110" w:leftChars="50" w:right="14" w:firstLine="0" w:firstLineChars="0"/>
        <w:jc w:val="both"/>
        <w:textAlignment w:val="auto"/>
        <w:rPr>
          <w:rFonts w:hint="default" w:ascii="Arial" w:hAnsi="Arial" w:cs="Arial"/>
          <w:rtl w:val="0"/>
        </w:rPr>
      </w:pPr>
      <w:r>
        <w:rPr>
          <w:rFonts w:hint="default" w:ascii="Arial" w:hAnsi="Arial" w:cs="Arial"/>
          <w:rtl w:val="0"/>
        </w:rPr>
        <w:t>In this study, the client side represents the web-based interface used by authorized users such as administrators and inventory staff. Through this interface, users can interact with the system by performing tasks such as managing product records, encoding stock-in and stock-out transactions, viewing inventory status, and generating reports. The client interface is designed to be responsive and user-friendly to ensure ease of use even for non-technical users.</w:t>
      </w:r>
    </w:p>
    <w:p w14:paraId="1A62197A">
      <w:pPr>
        <w:keepNext w:val="0"/>
        <w:keepLines w:val="0"/>
        <w:pageBreakBefore w:val="0"/>
        <w:widowControl/>
        <w:kinsoku/>
        <w:wordWrap/>
        <w:overflowPunct/>
        <w:topLinePunct w:val="0"/>
        <w:autoSpaceDE/>
        <w:autoSpaceDN/>
        <w:bidi w:val="0"/>
        <w:adjustRightInd/>
        <w:snapToGrid/>
        <w:spacing w:after="17" w:line="269" w:lineRule="auto"/>
        <w:ind w:left="110" w:leftChars="50" w:right="14" w:firstLine="0" w:firstLineChars="0"/>
        <w:jc w:val="both"/>
        <w:textAlignment w:val="auto"/>
        <w:rPr>
          <w:rFonts w:hint="default" w:ascii="Arial" w:hAnsi="Arial" w:cs="Arial"/>
          <w:rtl w:val="0"/>
        </w:rPr>
      </w:pPr>
    </w:p>
    <w:p w14:paraId="5DE40D1A">
      <w:pPr>
        <w:keepNext w:val="0"/>
        <w:keepLines w:val="0"/>
        <w:pageBreakBefore w:val="0"/>
        <w:widowControl/>
        <w:kinsoku/>
        <w:wordWrap/>
        <w:overflowPunct/>
        <w:topLinePunct w:val="0"/>
        <w:autoSpaceDE/>
        <w:autoSpaceDN/>
        <w:bidi w:val="0"/>
        <w:adjustRightInd/>
        <w:snapToGrid/>
        <w:spacing w:after="17" w:line="269" w:lineRule="auto"/>
        <w:ind w:left="110" w:leftChars="50" w:right="14" w:firstLine="0" w:firstLineChars="0"/>
        <w:jc w:val="both"/>
        <w:textAlignment w:val="auto"/>
        <w:rPr>
          <w:rFonts w:hint="default" w:ascii="Arial" w:hAnsi="Arial" w:cs="Arial"/>
          <w:rtl w:val="0"/>
        </w:rPr>
      </w:pPr>
    </w:p>
    <w:p w14:paraId="000002C1">
      <w:pPr>
        <w:pStyle w:val="4"/>
        <w:spacing w:line="360" w:lineRule="auto"/>
        <w:ind w:left="0" w:leftChars="0" w:firstLine="0" w:firstLineChars="0"/>
        <w:jc w:val="both"/>
        <w:rPr>
          <w:rFonts w:hint="default" w:ascii="Arial" w:hAnsi="Arial" w:cs="Arial"/>
        </w:rPr>
      </w:pPr>
      <w:r>
        <w:rPr>
          <w:rFonts w:hint="default" w:ascii="Arial" w:hAnsi="Arial" w:cs="Arial"/>
          <w:rtl w:val="0"/>
        </w:rPr>
        <w:t>3.4 Tools and Technologies Used</w:t>
      </w:r>
    </w:p>
    <w:p w14:paraId="000002C2">
      <w:pPr>
        <w:numPr>
          <w:ilvl w:val="0"/>
          <w:numId w:val="7"/>
        </w:numPr>
        <w:spacing w:after="27" w:line="265" w:lineRule="auto"/>
        <w:ind w:left="734" w:right="7" w:hanging="360"/>
        <w:jc w:val="both"/>
        <w:rPr>
          <w:rFonts w:hint="default" w:ascii="Arial" w:hAnsi="Arial" w:cs="Arial"/>
        </w:rPr>
      </w:pPr>
      <w:r>
        <w:rPr>
          <w:rFonts w:hint="default" w:ascii="Arial" w:hAnsi="Arial" w:cs="Arial"/>
          <w:b/>
          <w:bCs/>
          <w:rtl w:val="0"/>
        </w:rPr>
        <w:t xml:space="preserve">Frontend: </w:t>
      </w:r>
      <w:r>
        <w:rPr>
          <w:rFonts w:hint="default" w:ascii="Arial" w:hAnsi="Arial" w:cs="Arial"/>
          <w:rtl w:val="0"/>
        </w:rPr>
        <w:t>HTML, CSS</w:t>
      </w:r>
    </w:p>
    <w:p w14:paraId="000002C3">
      <w:pPr>
        <w:numPr>
          <w:ilvl w:val="0"/>
          <w:numId w:val="7"/>
        </w:numPr>
        <w:ind w:left="734" w:right="7" w:hanging="360"/>
        <w:jc w:val="both"/>
        <w:rPr>
          <w:rFonts w:hint="default" w:ascii="Arial" w:hAnsi="Arial" w:cs="Arial"/>
        </w:rPr>
      </w:pPr>
      <w:r>
        <w:rPr>
          <w:rFonts w:hint="default" w:ascii="Arial" w:hAnsi="Arial" w:cs="Arial"/>
          <w:b/>
          <w:bCs/>
          <w:rtl w:val="0"/>
        </w:rPr>
        <w:t xml:space="preserve">Backend: </w:t>
      </w:r>
      <w:r>
        <w:rPr>
          <w:rFonts w:hint="default" w:ascii="Arial" w:hAnsi="Arial" w:cs="Arial"/>
          <w:rtl w:val="0"/>
        </w:rPr>
        <w:t>PHP, JavaScript (Node.js)</w:t>
      </w:r>
    </w:p>
    <w:p w14:paraId="000002C4">
      <w:pPr>
        <w:numPr>
          <w:ilvl w:val="0"/>
          <w:numId w:val="7"/>
        </w:numPr>
        <w:spacing w:after="22" w:line="265" w:lineRule="auto"/>
        <w:ind w:left="734" w:right="7" w:hanging="360"/>
        <w:jc w:val="both"/>
        <w:rPr>
          <w:rFonts w:hint="default" w:ascii="Arial" w:hAnsi="Arial" w:cs="Arial"/>
        </w:rPr>
      </w:pPr>
      <w:r>
        <w:rPr>
          <w:rFonts w:hint="default" w:ascii="Arial" w:hAnsi="Arial" w:cs="Arial"/>
          <w:b/>
          <w:bCs/>
          <w:rtl w:val="0"/>
        </w:rPr>
        <w:t xml:space="preserve">Database: </w:t>
      </w:r>
      <w:r>
        <w:rPr>
          <w:rFonts w:hint="default" w:ascii="Arial" w:hAnsi="Arial" w:cs="Arial"/>
          <w:rtl w:val="0"/>
        </w:rPr>
        <w:t>MySQL</w:t>
      </w:r>
    </w:p>
    <w:p w14:paraId="6EA43CFB">
      <w:pPr>
        <w:numPr>
          <w:ilvl w:val="0"/>
          <w:numId w:val="7"/>
        </w:numPr>
        <w:spacing w:after="265"/>
        <w:ind w:left="734" w:right="7" w:hanging="360"/>
        <w:jc w:val="both"/>
        <w:rPr>
          <w:rFonts w:hint="default" w:ascii="Arial" w:hAnsi="Arial" w:cs="Arial"/>
        </w:rPr>
      </w:pPr>
      <w:r>
        <w:rPr>
          <w:rFonts w:hint="default" w:ascii="Arial" w:hAnsi="Arial" w:cs="Arial"/>
          <w:b/>
          <w:bCs/>
          <w:rtl w:val="0"/>
        </w:rPr>
        <w:t xml:space="preserve">Development Tools: </w:t>
      </w:r>
      <w:r>
        <w:rPr>
          <w:rFonts w:hint="default" w:ascii="Arial" w:hAnsi="Arial" w:cs="Arial"/>
          <w:rtl w:val="0"/>
        </w:rPr>
        <w:t>Visual Studio Code, XAMPP, Node.js</w:t>
      </w:r>
    </w:p>
    <w:p w14:paraId="000002C6">
      <w:pPr>
        <w:pStyle w:val="5"/>
        <w:spacing w:after="279"/>
        <w:ind w:left="9" w:firstLine="170"/>
        <w:jc w:val="both"/>
        <w:rPr>
          <w:rFonts w:hint="default" w:ascii="Arial" w:hAnsi="Arial" w:cs="Arial"/>
        </w:rPr>
      </w:pPr>
      <w:r>
        <w:rPr>
          <w:rFonts w:hint="default" w:ascii="Arial" w:hAnsi="Arial" w:cs="Arial"/>
          <w:rtl w:val="0"/>
        </w:rPr>
        <w:t>3.5 Data Gathering Techniques</w:t>
      </w:r>
    </w:p>
    <w:p w14:paraId="000002C7">
      <w:pPr>
        <w:numPr>
          <w:ilvl w:val="0"/>
          <w:numId w:val="8"/>
        </w:numPr>
        <w:ind w:left="734" w:right="14" w:hanging="360"/>
        <w:jc w:val="both"/>
        <w:rPr>
          <w:rFonts w:hint="default" w:ascii="Arial" w:hAnsi="Arial" w:cs="Arial"/>
        </w:rPr>
      </w:pPr>
      <w:r>
        <w:rPr>
          <w:rFonts w:hint="default" w:ascii="Arial" w:hAnsi="Arial" w:cs="Arial"/>
          <w:rtl w:val="0"/>
        </w:rPr>
        <w:t>Surveys and questionnaires</w:t>
      </w:r>
    </w:p>
    <w:p w14:paraId="000002C8">
      <w:pPr>
        <w:numPr>
          <w:ilvl w:val="0"/>
          <w:numId w:val="8"/>
        </w:numPr>
        <w:ind w:left="734" w:right="14" w:hanging="360"/>
        <w:jc w:val="both"/>
        <w:rPr>
          <w:rFonts w:hint="default" w:ascii="Arial" w:hAnsi="Arial" w:cs="Arial"/>
        </w:rPr>
      </w:pPr>
      <w:r>
        <w:rPr>
          <w:rFonts w:hint="default" w:ascii="Arial" w:hAnsi="Arial" w:cs="Arial"/>
          <w:rtl w:val="0"/>
        </w:rPr>
        <w:t>Interviews with business owner</w:t>
      </w:r>
    </w:p>
    <w:p w14:paraId="42BEF8C9">
      <w:pPr>
        <w:spacing w:beforeLines="0" w:afterLines="0"/>
        <w:ind w:left="273" w:leftChars="124" w:firstLine="99" w:firstLineChars="45"/>
        <w:jc w:val="both"/>
        <w:rPr>
          <w:rFonts w:hint="default" w:ascii="Arial" w:hAnsi="Arial" w:cs="Arial"/>
        </w:rPr>
      </w:pPr>
      <w:r>
        <w:rPr>
          <w:rFonts w:hint="default" w:ascii="Arial" w:hAnsi="Arial" w:eastAsia="Consolas" w:cs="Arial"/>
          <w:color w:val="000000"/>
          <w:sz w:val="22"/>
          <w:szCs w:val="24"/>
        </w:rPr>
        <w:t xml:space="preserve">● </w:t>
      </w:r>
      <w:r>
        <w:rPr>
          <w:rFonts w:hint="default" w:ascii="Arial" w:hAnsi="Arial" w:eastAsia="Consolas" w:cs="Arial"/>
          <w:color w:val="000000"/>
          <w:sz w:val="22"/>
          <w:szCs w:val="24"/>
          <w:lang w:val="en-PH"/>
        </w:rPr>
        <w:t xml:space="preserve">  </w:t>
      </w:r>
      <w:r>
        <w:rPr>
          <w:rFonts w:hint="default" w:ascii="Arial" w:hAnsi="Arial" w:eastAsia="Consolas" w:cs="Arial"/>
          <w:color w:val="000000"/>
          <w:sz w:val="22"/>
          <w:szCs w:val="24"/>
        </w:rPr>
        <w:t>Review of related inventory systems</w:t>
      </w:r>
    </w:p>
    <w:p w14:paraId="6FA66787">
      <w:pPr>
        <w:numPr>
          <w:ilvl w:val="0"/>
          <w:numId w:val="8"/>
        </w:numPr>
        <w:spacing w:after="704"/>
        <w:ind w:left="734" w:right="14" w:hanging="360"/>
        <w:jc w:val="both"/>
        <w:rPr>
          <w:rFonts w:hint="default" w:ascii="Arial" w:hAnsi="Arial" w:cs="Arial"/>
          <w:rtl w:val="0"/>
        </w:rPr>
      </w:pPr>
      <w:r>
        <w:rPr>
          <w:rFonts w:hint="default" w:ascii="Arial" w:hAnsi="Arial" w:cs="Arial"/>
          <w:rtl w:val="0"/>
        </w:rPr>
        <w:t xml:space="preserve">Observation of current inventory process </w:t>
      </w:r>
    </w:p>
    <w:p w14:paraId="0F0801F5">
      <w:pPr>
        <w:pStyle w:val="4"/>
        <w:ind w:left="0" w:leftChars="0" w:firstLine="0" w:firstLineChars="0"/>
        <w:jc w:val="both"/>
        <w:rPr>
          <w:rFonts w:hint="default"/>
        </w:rPr>
      </w:pPr>
      <w:r>
        <w:rPr>
          <w:rFonts w:hint="default" w:ascii="Arial" w:hAnsi="Arial" w:cs="Arial"/>
          <w:rtl w:val="0"/>
        </w:rPr>
        <w:t>3.6 Testing Procedures</w:t>
      </w:r>
    </w:p>
    <w:p w14:paraId="0068A664">
      <w:pPr>
        <w:spacing w:beforeLines="0" w:afterLines="0"/>
        <w:jc w:val="left"/>
        <w:rPr>
          <w:rFonts w:hint="default" w:ascii="Arial" w:hAnsi="Arial" w:eastAsia="Consolas" w:cs="Arial"/>
          <w:color w:val="000000"/>
          <w:sz w:val="22"/>
          <w:szCs w:val="24"/>
        </w:rPr>
      </w:pPr>
      <w:r>
        <w:rPr>
          <w:rFonts w:hint="default" w:ascii="Arial" w:hAnsi="Arial" w:cs="Arial"/>
          <w:b/>
          <w:bCs/>
          <w:rtl w:val="0"/>
          <w:lang w:val="en-PH"/>
        </w:rPr>
        <w:t>1.</w:t>
      </w:r>
      <w:r>
        <w:rPr>
          <w:rFonts w:hint="default" w:ascii="Arial" w:hAnsi="Arial" w:cs="Arial"/>
          <w:b/>
          <w:bCs/>
          <w:rtl w:val="0"/>
        </w:rPr>
        <w:t>Unit Testing</w:t>
      </w:r>
      <w:r>
        <w:rPr>
          <w:rFonts w:hint="default" w:ascii="Arial" w:hAnsi="Arial" w:eastAsia="Consolas" w:cs="Arial"/>
          <w:b/>
          <w:bCs/>
          <w:color w:val="000000"/>
          <w:sz w:val="22"/>
          <w:szCs w:val="24"/>
        </w:rPr>
        <w:t xml:space="preserve">Testing </w:t>
      </w:r>
    </w:p>
    <w:p w14:paraId="793FC655">
      <w:pPr>
        <w:spacing w:beforeLines="0" w:afterLines="0"/>
        <w:jc w:val="left"/>
        <w:rPr>
          <w:rFonts w:hint="default" w:ascii="Arial" w:hAnsi="Arial" w:eastAsia="Consolas" w:cs="Arial"/>
          <w:color w:val="000000"/>
          <w:sz w:val="22"/>
          <w:szCs w:val="24"/>
        </w:rPr>
      </w:pPr>
    </w:p>
    <w:p w14:paraId="580EA272">
      <w:pPr>
        <w:spacing w:beforeLines="0" w:afterLines="0"/>
        <w:jc w:val="left"/>
        <w:rPr>
          <w:rFonts w:hint="default" w:ascii="Arial" w:hAnsi="Arial" w:eastAsia="Consolas" w:cs="Arial"/>
          <w:color w:val="000000"/>
          <w:sz w:val="22"/>
          <w:szCs w:val="24"/>
        </w:rPr>
      </w:pPr>
      <w:r>
        <w:rPr>
          <w:rFonts w:hint="default" w:ascii="Arial" w:hAnsi="Arial" w:eastAsia="Consolas" w:cs="Arial"/>
          <w:color w:val="000000"/>
          <w:sz w:val="22"/>
          <w:szCs w:val="24"/>
          <w:lang w:val="en-PH"/>
        </w:rPr>
        <w:t>P</w:t>
      </w:r>
      <w:r>
        <w:rPr>
          <w:rFonts w:hint="default" w:ascii="Arial" w:hAnsi="Arial" w:eastAsia="Consolas" w:cs="Arial"/>
          <w:color w:val="000000"/>
          <w:sz w:val="22"/>
          <w:szCs w:val="24"/>
        </w:rPr>
        <w:t>rocedures were conducted to evaluate the reliability, functionality, and performance of the proposed inventory management system.</w:t>
      </w:r>
    </w:p>
    <w:p w14:paraId="54CFD5B0">
      <w:pPr>
        <w:spacing w:beforeLines="0" w:afterLines="0"/>
        <w:jc w:val="left"/>
        <w:rPr>
          <w:rFonts w:hint="default" w:ascii="Arial" w:hAnsi="Arial" w:eastAsia="Consolas" w:cs="Arial"/>
          <w:color w:val="000000"/>
          <w:sz w:val="22"/>
          <w:szCs w:val="24"/>
        </w:rPr>
      </w:pPr>
      <w:r>
        <w:rPr>
          <w:rFonts w:hint="default" w:ascii="Arial" w:hAnsi="Arial" w:eastAsia="Consolas" w:cs="Arial"/>
          <w:color w:val="000000"/>
          <w:sz w:val="22"/>
          <w:szCs w:val="24"/>
        </w:rPr>
        <w:t>Unit testing was performed to evaluate the individual components and modules of the system. Each module was tested independently to verify that it functioned correctly.</w:t>
      </w:r>
    </w:p>
    <w:p w14:paraId="7FDB46C7">
      <w:pPr>
        <w:spacing w:beforeLines="0" w:afterLines="0"/>
        <w:jc w:val="left"/>
        <w:rPr>
          <w:rFonts w:hint="default" w:ascii="Consolas" w:hAnsi="Consolas" w:eastAsia="Consolas"/>
          <w:color w:val="000000"/>
          <w:sz w:val="22"/>
          <w:szCs w:val="24"/>
        </w:rPr>
      </w:pPr>
    </w:p>
    <w:p w14:paraId="19AE12F5">
      <w:pPr>
        <w:spacing w:beforeLines="0" w:afterLines="0"/>
        <w:jc w:val="left"/>
        <w:rPr>
          <w:rFonts w:hint="default" w:ascii="Arial" w:hAnsi="Arial" w:eastAsia="Consolas" w:cs="Arial"/>
          <w:color w:val="000000"/>
          <w:sz w:val="22"/>
          <w:szCs w:val="24"/>
        </w:rPr>
      </w:pPr>
      <w:r>
        <w:rPr>
          <w:rFonts w:hint="default" w:ascii="Arial" w:hAnsi="Arial" w:eastAsia="Consolas" w:cs="Arial"/>
          <w:color w:val="000000"/>
          <w:sz w:val="22"/>
          <w:szCs w:val="24"/>
        </w:rPr>
        <w:t>The modules tested include:</w:t>
      </w:r>
    </w:p>
    <w:p w14:paraId="249701C1">
      <w:pPr>
        <w:spacing w:beforeLines="0" w:afterLines="0"/>
        <w:jc w:val="left"/>
        <w:rPr>
          <w:rFonts w:hint="default" w:ascii="Arial" w:hAnsi="Arial" w:eastAsia="Consolas" w:cs="Arial"/>
          <w:color w:val="000000"/>
          <w:sz w:val="22"/>
          <w:szCs w:val="24"/>
        </w:rPr>
      </w:pPr>
    </w:p>
    <w:p w14:paraId="14419A3C">
      <w:pPr>
        <w:numPr>
          <w:ilvl w:val="0"/>
          <w:numId w:val="9"/>
        </w:numPr>
        <w:spacing w:beforeLines="0" w:afterLines="0"/>
        <w:ind w:left="420" w:leftChars="0" w:hanging="420" w:firstLineChars="0"/>
        <w:jc w:val="left"/>
        <w:rPr>
          <w:rFonts w:hint="default" w:ascii="Arial" w:hAnsi="Arial" w:eastAsia="Consolas" w:cs="Arial"/>
          <w:color w:val="000000"/>
          <w:sz w:val="22"/>
          <w:szCs w:val="24"/>
        </w:rPr>
      </w:pPr>
      <w:r>
        <w:rPr>
          <w:rFonts w:hint="default" w:ascii="Arial" w:hAnsi="Arial" w:eastAsia="Consolas" w:cs="Arial"/>
          <w:color w:val="000000"/>
          <w:sz w:val="22"/>
          <w:szCs w:val="24"/>
        </w:rPr>
        <w:t>Login module</w:t>
      </w:r>
    </w:p>
    <w:p w14:paraId="3764D5F5">
      <w:pPr>
        <w:numPr>
          <w:ilvl w:val="0"/>
          <w:numId w:val="9"/>
        </w:numPr>
        <w:spacing w:beforeLines="0" w:afterLines="0"/>
        <w:ind w:left="420" w:leftChars="0" w:hanging="420" w:firstLineChars="0"/>
        <w:jc w:val="left"/>
        <w:rPr>
          <w:rFonts w:hint="default" w:ascii="Arial" w:hAnsi="Arial" w:eastAsia="Consolas" w:cs="Arial"/>
          <w:color w:val="000000"/>
          <w:sz w:val="22"/>
          <w:szCs w:val="24"/>
        </w:rPr>
      </w:pPr>
      <w:r>
        <w:rPr>
          <w:rFonts w:hint="default" w:ascii="Arial" w:hAnsi="Arial" w:eastAsia="Consolas" w:cs="Arial"/>
          <w:color w:val="000000"/>
          <w:sz w:val="22"/>
          <w:szCs w:val="24"/>
        </w:rPr>
        <w:t>Inventory management module</w:t>
      </w:r>
    </w:p>
    <w:p w14:paraId="25FA2F62">
      <w:pPr>
        <w:numPr>
          <w:ilvl w:val="0"/>
          <w:numId w:val="9"/>
        </w:numPr>
        <w:spacing w:beforeLines="0" w:afterLines="0"/>
        <w:ind w:left="420" w:leftChars="0" w:hanging="420" w:firstLineChars="0"/>
        <w:jc w:val="left"/>
        <w:rPr>
          <w:rFonts w:hint="default" w:ascii="Arial" w:hAnsi="Arial" w:eastAsia="Consolas" w:cs="Arial"/>
          <w:color w:val="000000"/>
          <w:sz w:val="22"/>
          <w:szCs w:val="24"/>
        </w:rPr>
      </w:pPr>
      <w:r>
        <w:rPr>
          <w:rFonts w:hint="default" w:ascii="Arial" w:hAnsi="Arial" w:eastAsia="Consolas" w:cs="Arial"/>
          <w:color w:val="000000"/>
          <w:sz w:val="22"/>
          <w:szCs w:val="24"/>
        </w:rPr>
        <w:t>Stock monitoring module</w:t>
      </w:r>
    </w:p>
    <w:p w14:paraId="665529A0">
      <w:pPr>
        <w:numPr>
          <w:ilvl w:val="0"/>
          <w:numId w:val="9"/>
        </w:numPr>
        <w:spacing w:beforeLines="0" w:afterLines="0"/>
        <w:ind w:left="420" w:leftChars="0" w:hanging="420" w:firstLineChars="0"/>
        <w:jc w:val="left"/>
        <w:rPr>
          <w:rFonts w:hint="default" w:ascii="Arial" w:hAnsi="Arial" w:eastAsia="Consolas" w:cs="Arial"/>
          <w:color w:val="000000"/>
          <w:sz w:val="22"/>
          <w:szCs w:val="24"/>
        </w:rPr>
      </w:pPr>
      <w:r>
        <w:rPr>
          <w:rFonts w:hint="default" w:ascii="Arial" w:hAnsi="Arial" w:eastAsia="Consolas" w:cs="Arial"/>
          <w:color w:val="000000"/>
          <w:sz w:val="22"/>
          <w:szCs w:val="24"/>
        </w:rPr>
        <w:t>Report generation module</w:t>
      </w:r>
    </w:p>
    <w:p w14:paraId="1207CE39">
      <w:pPr>
        <w:numPr>
          <w:ilvl w:val="0"/>
          <w:numId w:val="9"/>
        </w:numPr>
        <w:spacing w:beforeLines="0" w:afterLines="0"/>
        <w:ind w:left="420" w:leftChars="0" w:hanging="420" w:firstLineChars="0"/>
        <w:jc w:val="left"/>
        <w:rPr>
          <w:rFonts w:hint="default" w:ascii="Arial" w:hAnsi="Arial" w:eastAsia="Consolas" w:cs="Arial"/>
          <w:color w:val="000000"/>
          <w:sz w:val="22"/>
          <w:szCs w:val="24"/>
        </w:rPr>
      </w:pPr>
      <w:r>
        <w:rPr>
          <w:rFonts w:hint="default" w:ascii="Arial" w:hAnsi="Arial" w:eastAsia="Consolas" w:cs="Arial"/>
          <w:color w:val="000000"/>
          <w:sz w:val="22"/>
          <w:szCs w:val="24"/>
        </w:rPr>
        <w:t>Machine learning prediction module</w:t>
      </w:r>
    </w:p>
    <w:p w14:paraId="2D51D45B">
      <w:pPr>
        <w:numPr>
          <w:ilvl w:val="0"/>
          <w:numId w:val="9"/>
        </w:numPr>
        <w:spacing w:beforeLines="0" w:afterLines="0"/>
        <w:ind w:left="420" w:leftChars="0" w:hanging="420" w:firstLineChars="0"/>
        <w:jc w:val="left"/>
        <w:rPr>
          <w:rFonts w:hint="default" w:ascii="Arial" w:hAnsi="Arial" w:eastAsia="Consolas" w:cs="Arial"/>
          <w:color w:val="000000"/>
          <w:sz w:val="22"/>
          <w:szCs w:val="24"/>
        </w:rPr>
      </w:pPr>
      <w:r>
        <w:rPr>
          <w:rFonts w:hint="default" w:ascii="Arial" w:hAnsi="Arial" w:eastAsia="Consolas" w:cs="Arial"/>
          <w:color w:val="000000"/>
          <w:sz w:val="22"/>
          <w:szCs w:val="24"/>
        </w:rPr>
        <w:t>User management module</w:t>
      </w:r>
    </w:p>
    <w:p w14:paraId="18B2F832">
      <w:pPr>
        <w:spacing w:beforeLines="0" w:afterLines="0"/>
        <w:jc w:val="left"/>
        <w:rPr>
          <w:rFonts w:hint="default" w:ascii="Arial" w:hAnsi="Arial" w:eastAsia="Consolas" w:cs="Arial"/>
          <w:color w:val="000000"/>
          <w:sz w:val="22"/>
          <w:szCs w:val="24"/>
        </w:rPr>
      </w:pPr>
    </w:p>
    <w:p w14:paraId="27B36A99">
      <w:pPr>
        <w:spacing w:beforeLines="0" w:afterLines="0"/>
        <w:jc w:val="left"/>
        <w:rPr>
          <w:rFonts w:hint="default" w:ascii="Arial" w:hAnsi="Arial" w:eastAsia="Consolas" w:cs="Arial"/>
          <w:color w:val="000000"/>
          <w:sz w:val="22"/>
          <w:szCs w:val="24"/>
        </w:rPr>
      </w:pPr>
      <w:r>
        <w:rPr>
          <w:rFonts w:hint="default" w:ascii="Arial" w:hAnsi="Arial" w:eastAsia="Consolas" w:cs="Arial"/>
          <w:color w:val="000000"/>
          <w:sz w:val="22"/>
          <w:szCs w:val="24"/>
        </w:rPr>
        <w:t>The objectives of unit testing were:</w:t>
      </w:r>
    </w:p>
    <w:p w14:paraId="17E9C29A">
      <w:pPr>
        <w:spacing w:beforeLines="0" w:afterLines="0"/>
        <w:jc w:val="left"/>
        <w:rPr>
          <w:rFonts w:hint="default" w:ascii="Arial" w:hAnsi="Arial" w:eastAsia="Consolas" w:cs="Arial"/>
          <w:color w:val="000000"/>
          <w:sz w:val="22"/>
          <w:szCs w:val="24"/>
        </w:rPr>
      </w:pPr>
    </w:p>
    <w:p w14:paraId="20DBD155">
      <w:pPr>
        <w:numPr>
          <w:ilvl w:val="0"/>
          <w:numId w:val="10"/>
        </w:numPr>
        <w:tabs>
          <w:tab w:val="clear" w:pos="420"/>
        </w:tabs>
        <w:spacing w:beforeLines="0" w:afterLines="0"/>
        <w:ind w:left="420" w:leftChars="0" w:hanging="420" w:firstLineChars="0"/>
        <w:jc w:val="left"/>
        <w:rPr>
          <w:rFonts w:hint="default" w:ascii="Arial" w:hAnsi="Arial" w:eastAsia="Consolas" w:cs="Arial"/>
          <w:color w:val="000000"/>
          <w:sz w:val="22"/>
          <w:szCs w:val="24"/>
        </w:rPr>
      </w:pPr>
      <w:r>
        <w:rPr>
          <w:rFonts w:hint="default" w:ascii="Arial" w:hAnsi="Arial" w:eastAsia="Consolas" w:cs="Arial"/>
          <w:color w:val="000000"/>
          <w:sz w:val="22"/>
          <w:szCs w:val="24"/>
        </w:rPr>
        <w:t>Identify coding errors</w:t>
      </w:r>
    </w:p>
    <w:p w14:paraId="5DABB467">
      <w:pPr>
        <w:numPr>
          <w:ilvl w:val="0"/>
          <w:numId w:val="10"/>
        </w:numPr>
        <w:tabs>
          <w:tab w:val="clear" w:pos="420"/>
        </w:tabs>
        <w:spacing w:beforeLines="0" w:afterLines="0"/>
        <w:ind w:left="420" w:leftChars="0" w:hanging="420" w:firstLineChars="0"/>
        <w:jc w:val="left"/>
        <w:rPr>
          <w:rFonts w:hint="default" w:ascii="Arial" w:hAnsi="Arial" w:eastAsia="Consolas" w:cs="Arial"/>
          <w:color w:val="000000"/>
          <w:sz w:val="22"/>
          <w:szCs w:val="24"/>
        </w:rPr>
      </w:pPr>
      <w:r>
        <w:rPr>
          <w:rFonts w:hint="default" w:ascii="Arial" w:hAnsi="Arial" w:eastAsia="Consolas" w:cs="Arial"/>
          <w:color w:val="000000"/>
          <w:sz w:val="22"/>
          <w:szCs w:val="24"/>
        </w:rPr>
        <w:t>Verify module functionality</w:t>
      </w:r>
    </w:p>
    <w:p w14:paraId="45D27F8C">
      <w:pPr>
        <w:numPr>
          <w:ilvl w:val="0"/>
          <w:numId w:val="10"/>
        </w:numPr>
        <w:tabs>
          <w:tab w:val="clear" w:pos="420"/>
        </w:tabs>
        <w:spacing w:beforeLines="0" w:afterLines="0"/>
        <w:ind w:left="420" w:leftChars="0" w:hanging="420" w:firstLineChars="0"/>
        <w:jc w:val="left"/>
        <w:rPr>
          <w:rFonts w:hint="default" w:ascii="Arial" w:hAnsi="Arial" w:eastAsia="Consolas" w:cs="Arial"/>
          <w:color w:val="000000"/>
          <w:sz w:val="22"/>
          <w:szCs w:val="24"/>
        </w:rPr>
      </w:pPr>
      <w:r>
        <w:rPr>
          <w:rFonts w:hint="default" w:ascii="Arial" w:hAnsi="Arial" w:eastAsia="Consolas" w:cs="Arial"/>
          <w:color w:val="000000"/>
          <w:sz w:val="22"/>
          <w:szCs w:val="24"/>
        </w:rPr>
        <w:t>Ensure correct input and output processing</w:t>
      </w:r>
    </w:p>
    <w:p w14:paraId="37AD24EC">
      <w:pPr>
        <w:numPr>
          <w:ilvl w:val="0"/>
          <w:numId w:val="10"/>
        </w:numPr>
        <w:tabs>
          <w:tab w:val="clear" w:pos="420"/>
        </w:tabs>
        <w:spacing w:beforeLines="0" w:afterLines="0"/>
        <w:ind w:left="420" w:leftChars="0" w:hanging="420" w:firstLineChars="0"/>
        <w:jc w:val="left"/>
        <w:rPr>
          <w:rFonts w:hint="default" w:ascii="Arial" w:hAnsi="Arial" w:eastAsia="Consolas" w:cs="Arial"/>
          <w:color w:val="000000"/>
          <w:sz w:val="22"/>
          <w:szCs w:val="24"/>
        </w:rPr>
      </w:pPr>
      <w:r>
        <w:rPr>
          <w:rFonts w:hint="default" w:ascii="Arial" w:hAnsi="Arial" w:eastAsia="Consolas" w:cs="Arial"/>
          <w:color w:val="000000"/>
          <w:sz w:val="22"/>
          <w:szCs w:val="24"/>
        </w:rPr>
        <w:t>Improve code reliability</w:t>
      </w:r>
    </w:p>
    <w:p w14:paraId="6489C38C">
      <w:pPr>
        <w:spacing w:beforeLines="0" w:afterLines="0"/>
        <w:jc w:val="left"/>
        <w:rPr>
          <w:rFonts w:hint="default" w:ascii="Arial" w:hAnsi="Arial" w:eastAsia="Consolas" w:cs="Arial"/>
          <w:color w:val="000000"/>
          <w:sz w:val="22"/>
          <w:szCs w:val="24"/>
        </w:rPr>
      </w:pPr>
    </w:p>
    <w:p w14:paraId="64E43D51">
      <w:pPr>
        <w:spacing w:beforeLines="0" w:afterLines="0"/>
        <w:jc w:val="left"/>
        <w:rPr>
          <w:rFonts w:hint="default" w:ascii="Consolas" w:hAnsi="Consolas" w:eastAsia="Consolas"/>
          <w:color w:val="000000"/>
          <w:sz w:val="22"/>
          <w:szCs w:val="24"/>
        </w:rPr>
      </w:pPr>
      <w:r>
        <w:rPr>
          <w:rFonts w:hint="default" w:ascii="Arial" w:hAnsi="Arial" w:eastAsia="Consolas" w:cs="Arial"/>
          <w:color w:val="000000"/>
          <w:sz w:val="22"/>
          <w:szCs w:val="24"/>
        </w:rPr>
        <w:t>Unit testing helped the researchers detect issues early in the development process, reducing the risk of major system failures.</w:t>
      </w:r>
    </w:p>
    <w:p w14:paraId="000002CB">
      <w:pPr>
        <w:spacing w:beforeLines="0" w:afterLines="0"/>
        <w:jc w:val="left"/>
        <w:rPr>
          <w:rFonts w:hint="default" w:ascii="Arial" w:hAnsi="Arial" w:cs="Arial"/>
        </w:rPr>
      </w:pPr>
      <w:r>
        <w:rPr>
          <w:rFonts w:ascii="Segoe UI Historic" w:hAnsi="Segoe UI Historic" w:eastAsia="Segoe UI Historic" w:cs="Segoe UI Historic"/>
          <w:i w:val="0"/>
          <w:iCs w:val="0"/>
          <w:caps w:val="0"/>
          <w:color w:val="FFFFFF"/>
          <w:spacing w:val="0"/>
          <w:sz w:val="18"/>
          <w:szCs w:val="18"/>
          <w:shd w:val="clear" w:fill="FFFFFF"/>
        </w:rPr>
        <w:t xml:space="preserve">The modules tested include: Login module Inventory management module Stock monitoring module Repodule Machine learning prediction module User management module The objectives of unit testing </w:t>
      </w:r>
    </w:p>
    <w:p w14:paraId="000002CC">
      <w:pPr>
        <w:numPr>
          <w:ilvl w:val="0"/>
          <w:numId w:val="2"/>
        </w:numPr>
        <w:ind w:left="112" w:leftChars="51" w:right="14" w:rightChars="0" w:firstLine="0" w:firstLineChars="0"/>
        <w:jc w:val="both"/>
        <w:rPr>
          <w:rFonts w:hint="default" w:ascii="Arial" w:hAnsi="Arial" w:cs="Arial"/>
          <w:b/>
          <w:bCs/>
          <w:rtl w:val="0"/>
        </w:rPr>
      </w:pPr>
      <w:r>
        <w:rPr>
          <w:rFonts w:hint="default" w:cs="Arial"/>
          <w:b/>
          <w:bCs/>
          <w:rtl w:val="0"/>
          <w:lang w:val="en-PH"/>
        </w:rPr>
        <w:t xml:space="preserve"> </w:t>
      </w:r>
      <w:r>
        <w:rPr>
          <w:rFonts w:hint="default" w:ascii="Arial" w:hAnsi="Arial" w:cs="Arial"/>
          <w:b/>
          <w:bCs/>
          <w:rtl w:val="0"/>
        </w:rPr>
        <w:t>System Testing</w:t>
      </w:r>
    </w:p>
    <w:p w14:paraId="2EEA3925">
      <w:pPr>
        <w:numPr>
          <w:ilvl w:val="0"/>
          <w:numId w:val="0"/>
        </w:numPr>
        <w:ind w:right="14" w:rightChars="0"/>
        <w:jc w:val="both"/>
        <w:rPr>
          <w:rFonts w:hint="default" w:ascii="Arial" w:hAnsi="Arial" w:cs="Arial"/>
          <w:b/>
          <w:bCs/>
          <w:rtl w:val="0"/>
        </w:rPr>
      </w:pPr>
    </w:p>
    <w:p w14:paraId="501C7532">
      <w:pPr>
        <w:spacing w:beforeLines="0" w:afterLines="0"/>
        <w:jc w:val="left"/>
        <w:rPr>
          <w:rFonts w:hint="default" w:ascii="Arial" w:hAnsi="Arial" w:eastAsia="Consolas" w:cs="Arial"/>
          <w:color w:val="000000"/>
          <w:sz w:val="22"/>
          <w:szCs w:val="24"/>
        </w:rPr>
      </w:pPr>
      <w:r>
        <w:rPr>
          <w:rFonts w:hint="default" w:ascii="Arial" w:hAnsi="Arial" w:eastAsia="Consolas" w:cs="Arial"/>
          <w:color w:val="000000"/>
          <w:sz w:val="22"/>
          <w:szCs w:val="24"/>
        </w:rPr>
        <w:t>System testing was conducted to evaluate the overall functionality and integration of the entire system.</w:t>
      </w:r>
    </w:p>
    <w:p w14:paraId="334D3FA5">
      <w:pPr>
        <w:spacing w:beforeLines="0" w:afterLines="0"/>
        <w:jc w:val="left"/>
        <w:rPr>
          <w:rFonts w:hint="default" w:ascii="Arial" w:hAnsi="Arial" w:eastAsia="Consolas" w:cs="Arial"/>
          <w:color w:val="000000"/>
          <w:sz w:val="22"/>
          <w:szCs w:val="24"/>
        </w:rPr>
      </w:pPr>
    </w:p>
    <w:p w14:paraId="5A39093A">
      <w:pPr>
        <w:spacing w:beforeLines="0" w:afterLines="0"/>
        <w:jc w:val="left"/>
        <w:rPr>
          <w:rFonts w:hint="default" w:ascii="Arial" w:hAnsi="Arial" w:eastAsia="Consolas" w:cs="Arial"/>
          <w:color w:val="000000"/>
          <w:sz w:val="22"/>
          <w:szCs w:val="24"/>
        </w:rPr>
      </w:pPr>
      <w:r>
        <w:rPr>
          <w:rFonts w:hint="default" w:ascii="Arial" w:hAnsi="Arial" w:eastAsia="Consolas" w:cs="Arial"/>
          <w:color w:val="000000"/>
          <w:sz w:val="22"/>
          <w:szCs w:val="24"/>
        </w:rPr>
        <w:t>The testing process involved:</w:t>
      </w:r>
    </w:p>
    <w:p w14:paraId="51315CE0">
      <w:pPr>
        <w:spacing w:beforeLines="0" w:afterLines="0"/>
        <w:ind w:left="0" w:leftChars="0" w:firstLine="0" w:firstLineChars="0"/>
        <w:jc w:val="left"/>
        <w:rPr>
          <w:rFonts w:hint="default" w:ascii="Arial" w:hAnsi="Arial" w:eastAsia="Consolas" w:cs="Arial"/>
          <w:color w:val="000000"/>
          <w:sz w:val="22"/>
          <w:szCs w:val="24"/>
        </w:rPr>
      </w:pPr>
    </w:p>
    <w:p w14:paraId="4188A0BB">
      <w:pPr>
        <w:numPr>
          <w:ilvl w:val="0"/>
          <w:numId w:val="11"/>
        </w:numPr>
        <w:spacing w:beforeLines="0" w:afterLines="0"/>
        <w:ind w:left="420" w:leftChars="0" w:hanging="420" w:firstLineChars="0"/>
        <w:jc w:val="left"/>
        <w:rPr>
          <w:rFonts w:hint="default" w:ascii="Arial" w:hAnsi="Arial" w:eastAsia="Consolas" w:cs="Arial"/>
          <w:color w:val="000000"/>
          <w:sz w:val="22"/>
          <w:szCs w:val="24"/>
        </w:rPr>
      </w:pPr>
      <w:r>
        <w:rPr>
          <w:rFonts w:hint="default" w:ascii="Arial" w:hAnsi="Arial" w:eastAsia="Consolas" w:cs="Arial"/>
          <w:color w:val="000000"/>
          <w:sz w:val="22"/>
          <w:szCs w:val="24"/>
        </w:rPr>
        <w:t>Verifying system workflows</w:t>
      </w:r>
    </w:p>
    <w:p w14:paraId="44A89474">
      <w:pPr>
        <w:numPr>
          <w:ilvl w:val="0"/>
          <w:numId w:val="11"/>
        </w:numPr>
        <w:spacing w:beforeLines="0" w:afterLines="0"/>
        <w:ind w:left="420" w:leftChars="0" w:hanging="420" w:firstLineChars="0"/>
        <w:jc w:val="left"/>
        <w:rPr>
          <w:rFonts w:hint="default" w:ascii="Arial" w:hAnsi="Arial" w:eastAsia="Consolas" w:cs="Arial"/>
          <w:color w:val="000000"/>
          <w:sz w:val="22"/>
          <w:szCs w:val="24"/>
        </w:rPr>
      </w:pPr>
      <w:r>
        <w:rPr>
          <w:rFonts w:hint="default" w:ascii="Arial" w:hAnsi="Arial" w:eastAsia="Consolas" w:cs="Arial"/>
          <w:color w:val="000000"/>
          <w:sz w:val="22"/>
          <w:szCs w:val="24"/>
        </w:rPr>
        <w:t>Testing database integration</w:t>
      </w:r>
    </w:p>
    <w:p w14:paraId="6FBE3718">
      <w:pPr>
        <w:numPr>
          <w:ilvl w:val="0"/>
          <w:numId w:val="11"/>
        </w:numPr>
        <w:spacing w:beforeLines="0" w:afterLines="0"/>
        <w:ind w:left="420" w:leftChars="0" w:hanging="420" w:firstLineChars="0"/>
        <w:jc w:val="left"/>
        <w:rPr>
          <w:rFonts w:hint="default" w:ascii="Arial" w:hAnsi="Arial" w:eastAsia="Consolas" w:cs="Arial"/>
          <w:color w:val="000000"/>
          <w:sz w:val="22"/>
          <w:szCs w:val="24"/>
        </w:rPr>
      </w:pPr>
      <w:r>
        <w:rPr>
          <w:rFonts w:hint="default" w:ascii="Arial" w:hAnsi="Arial" w:eastAsia="Consolas" w:cs="Arial"/>
          <w:color w:val="000000"/>
          <w:sz w:val="22"/>
          <w:szCs w:val="24"/>
        </w:rPr>
        <w:t>Evaluating system performance</w:t>
      </w:r>
    </w:p>
    <w:p w14:paraId="761FADB3">
      <w:pPr>
        <w:numPr>
          <w:ilvl w:val="0"/>
          <w:numId w:val="11"/>
        </w:numPr>
        <w:spacing w:beforeLines="0" w:afterLines="0"/>
        <w:ind w:left="420" w:leftChars="0" w:hanging="420" w:firstLineChars="0"/>
        <w:jc w:val="left"/>
        <w:rPr>
          <w:rFonts w:hint="default" w:ascii="Arial" w:hAnsi="Arial" w:eastAsia="Consolas" w:cs="Arial"/>
          <w:color w:val="000000"/>
          <w:sz w:val="22"/>
          <w:szCs w:val="24"/>
        </w:rPr>
      </w:pPr>
      <w:r>
        <w:rPr>
          <w:rFonts w:hint="default" w:ascii="Arial" w:hAnsi="Arial" w:eastAsia="Consolas" w:cs="Arial"/>
          <w:color w:val="000000"/>
          <w:sz w:val="22"/>
          <w:szCs w:val="24"/>
        </w:rPr>
        <w:t>Checking security features</w:t>
      </w:r>
    </w:p>
    <w:p w14:paraId="1DEF02FE">
      <w:pPr>
        <w:numPr>
          <w:ilvl w:val="0"/>
          <w:numId w:val="11"/>
        </w:numPr>
        <w:spacing w:beforeLines="0" w:afterLines="0"/>
        <w:ind w:left="420" w:leftChars="0" w:hanging="420" w:firstLineChars="0"/>
        <w:jc w:val="left"/>
        <w:rPr>
          <w:rFonts w:hint="default" w:ascii="Arial" w:hAnsi="Arial" w:eastAsia="Consolas" w:cs="Arial"/>
          <w:color w:val="000000"/>
          <w:sz w:val="22"/>
          <w:szCs w:val="24"/>
        </w:rPr>
      </w:pPr>
      <w:r>
        <w:rPr>
          <w:rFonts w:hint="default" w:ascii="Arial" w:hAnsi="Arial" w:eastAsia="Consolas" w:cs="Arial"/>
          <w:color w:val="000000"/>
          <w:sz w:val="22"/>
          <w:szCs w:val="24"/>
        </w:rPr>
        <w:t>Assessing compatibility across devices</w:t>
      </w:r>
    </w:p>
    <w:p w14:paraId="59A44209">
      <w:pPr>
        <w:numPr>
          <w:ilvl w:val="0"/>
          <w:numId w:val="0"/>
        </w:numPr>
        <w:ind w:left="374" w:leftChars="0" w:right="14" w:rightChars="0"/>
        <w:jc w:val="both"/>
        <w:rPr>
          <w:rFonts w:hint="default" w:ascii="Arial" w:hAnsi="Arial" w:cs="Arial"/>
        </w:rPr>
      </w:pPr>
    </w:p>
    <w:p w14:paraId="4B828469">
      <w:pPr>
        <w:spacing w:beforeLines="0" w:afterLines="0"/>
        <w:jc w:val="left"/>
        <w:rPr>
          <w:rFonts w:hint="default" w:ascii="Arial" w:hAnsi="Arial" w:eastAsia="Consolas" w:cs="Arial"/>
          <w:color w:val="000000"/>
          <w:sz w:val="22"/>
          <w:szCs w:val="24"/>
        </w:rPr>
      </w:pPr>
      <w:r>
        <w:rPr>
          <w:rFonts w:hint="default" w:ascii="Arial" w:hAnsi="Arial" w:eastAsia="Consolas" w:cs="Arial"/>
          <w:color w:val="000000"/>
          <w:sz w:val="22"/>
          <w:szCs w:val="24"/>
        </w:rPr>
        <w:t>System testing ensured that all modules worked together properly and that the system achieved its intended objectives.</w:t>
      </w:r>
    </w:p>
    <w:p w14:paraId="363577FA">
      <w:pPr>
        <w:spacing w:beforeLines="0" w:afterLines="0"/>
        <w:jc w:val="left"/>
        <w:rPr>
          <w:rFonts w:hint="default" w:ascii="Arial" w:hAnsi="Arial" w:eastAsia="Consolas" w:cs="Arial"/>
          <w:color w:val="000000"/>
          <w:sz w:val="22"/>
          <w:szCs w:val="24"/>
        </w:rPr>
      </w:pPr>
    </w:p>
    <w:p w14:paraId="6F6791D1">
      <w:pPr>
        <w:spacing w:beforeLines="0" w:afterLines="0"/>
        <w:jc w:val="left"/>
        <w:rPr>
          <w:rFonts w:hint="default" w:ascii="Arial" w:hAnsi="Arial" w:eastAsia="Consolas" w:cs="Arial"/>
          <w:color w:val="000000"/>
          <w:sz w:val="22"/>
          <w:szCs w:val="24"/>
        </w:rPr>
      </w:pPr>
      <w:r>
        <w:rPr>
          <w:rFonts w:hint="default" w:ascii="Arial" w:hAnsi="Arial" w:eastAsia="Consolas" w:cs="Arial"/>
          <w:color w:val="000000"/>
          <w:sz w:val="22"/>
          <w:szCs w:val="24"/>
        </w:rPr>
        <w:t>The researchers also tested the system under different scenarios to determine its stability and reliability.</w:t>
      </w:r>
    </w:p>
    <w:p w14:paraId="620C7EE5">
      <w:pPr>
        <w:spacing w:beforeLines="0" w:afterLines="0"/>
        <w:jc w:val="left"/>
        <w:rPr>
          <w:rFonts w:hint="default" w:ascii="Arial" w:hAnsi="Arial" w:eastAsia="Consolas" w:cs="Arial"/>
          <w:color w:val="000000"/>
          <w:sz w:val="22"/>
          <w:szCs w:val="24"/>
        </w:rPr>
      </w:pPr>
    </w:p>
    <w:p w14:paraId="7E54B0A3">
      <w:pPr>
        <w:spacing w:beforeLines="0" w:afterLines="0"/>
        <w:jc w:val="left"/>
        <w:rPr>
          <w:rFonts w:hint="default" w:ascii="Arial" w:hAnsi="Arial" w:eastAsia="Consolas" w:cs="Arial"/>
          <w:color w:val="000000"/>
          <w:sz w:val="22"/>
          <w:szCs w:val="24"/>
        </w:rPr>
      </w:pPr>
      <w:r>
        <w:rPr>
          <w:rFonts w:hint="default" w:ascii="Arial" w:hAnsi="Arial" w:eastAsia="Consolas" w:cs="Arial"/>
          <w:color w:val="000000"/>
          <w:sz w:val="22"/>
          <w:szCs w:val="24"/>
        </w:rPr>
        <w:t>The following aspects were evaluated during system testing:</w:t>
      </w:r>
    </w:p>
    <w:p w14:paraId="177F1A4B">
      <w:pPr>
        <w:numPr>
          <w:ilvl w:val="0"/>
          <w:numId w:val="12"/>
        </w:numPr>
        <w:spacing w:beforeLines="0" w:afterLines="0"/>
        <w:ind w:left="420" w:leftChars="0" w:hanging="420" w:firstLineChars="0"/>
        <w:jc w:val="left"/>
        <w:rPr>
          <w:rFonts w:hint="default" w:ascii="Arial" w:hAnsi="Arial" w:eastAsia="Consolas" w:cs="Arial"/>
          <w:color w:val="000000"/>
          <w:sz w:val="22"/>
          <w:szCs w:val="24"/>
        </w:rPr>
      </w:pPr>
      <w:r>
        <w:rPr>
          <w:rFonts w:hint="default" w:ascii="Arial" w:hAnsi="Arial" w:eastAsia="Consolas" w:cs="Arial"/>
          <w:color w:val="000000"/>
          <w:sz w:val="22"/>
          <w:szCs w:val="24"/>
        </w:rPr>
        <w:t>Accuracy of inventory calculations</w:t>
      </w:r>
    </w:p>
    <w:p w14:paraId="7604781E">
      <w:pPr>
        <w:numPr>
          <w:ilvl w:val="0"/>
          <w:numId w:val="12"/>
        </w:numPr>
        <w:spacing w:beforeLines="0" w:afterLines="0"/>
        <w:ind w:left="420" w:leftChars="0" w:hanging="420" w:firstLineChars="0"/>
        <w:jc w:val="left"/>
        <w:rPr>
          <w:rFonts w:hint="default" w:ascii="Arial" w:hAnsi="Arial" w:eastAsia="Consolas" w:cs="Arial"/>
          <w:color w:val="000000"/>
          <w:sz w:val="22"/>
          <w:szCs w:val="24"/>
        </w:rPr>
      </w:pPr>
      <w:r>
        <w:rPr>
          <w:rFonts w:hint="default" w:ascii="Arial" w:hAnsi="Arial" w:eastAsia="Consolas" w:cs="Arial"/>
          <w:color w:val="000000"/>
          <w:sz w:val="22"/>
          <w:szCs w:val="24"/>
        </w:rPr>
        <w:t>Response time of the system</w:t>
      </w:r>
    </w:p>
    <w:p w14:paraId="7DFC3BFB">
      <w:pPr>
        <w:numPr>
          <w:ilvl w:val="0"/>
          <w:numId w:val="12"/>
        </w:numPr>
        <w:spacing w:beforeLines="0" w:afterLines="0"/>
        <w:ind w:left="420" w:leftChars="0" w:hanging="420" w:firstLineChars="0"/>
        <w:jc w:val="left"/>
        <w:rPr>
          <w:rFonts w:hint="default" w:ascii="Arial" w:hAnsi="Arial" w:eastAsia="Consolas" w:cs="Arial"/>
          <w:color w:val="000000"/>
          <w:sz w:val="22"/>
          <w:szCs w:val="24"/>
        </w:rPr>
      </w:pPr>
      <w:r>
        <w:rPr>
          <w:rFonts w:hint="default" w:ascii="Arial" w:hAnsi="Arial" w:eastAsia="Consolas" w:cs="Arial"/>
          <w:color w:val="000000"/>
          <w:sz w:val="22"/>
          <w:szCs w:val="24"/>
        </w:rPr>
        <w:t>Data consistency</w:t>
      </w:r>
    </w:p>
    <w:p w14:paraId="71AC13CB">
      <w:pPr>
        <w:numPr>
          <w:ilvl w:val="0"/>
          <w:numId w:val="12"/>
        </w:numPr>
        <w:spacing w:beforeLines="0" w:afterLines="0"/>
        <w:ind w:left="420" w:leftChars="0" w:hanging="420" w:firstLineChars="0"/>
        <w:jc w:val="left"/>
        <w:rPr>
          <w:rFonts w:hint="default" w:ascii="Arial" w:hAnsi="Arial" w:eastAsia="Consolas" w:cs="Arial"/>
          <w:color w:val="000000"/>
          <w:sz w:val="22"/>
          <w:szCs w:val="24"/>
        </w:rPr>
      </w:pPr>
      <w:r>
        <w:rPr>
          <w:rFonts w:hint="default" w:ascii="Arial" w:hAnsi="Arial" w:eastAsia="Consolas" w:cs="Arial"/>
          <w:color w:val="000000"/>
          <w:sz w:val="22"/>
          <w:szCs w:val="24"/>
        </w:rPr>
        <w:t>Error handling capabilities</w:t>
      </w:r>
    </w:p>
    <w:p w14:paraId="753065CD">
      <w:pPr>
        <w:numPr>
          <w:ilvl w:val="0"/>
          <w:numId w:val="12"/>
        </w:numPr>
        <w:spacing w:beforeLines="0" w:afterLines="0"/>
        <w:ind w:left="420" w:leftChars="0" w:hanging="420" w:firstLineChars="0"/>
        <w:jc w:val="left"/>
        <w:rPr>
          <w:rFonts w:hint="default" w:ascii="Arial" w:hAnsi="Arial" w:eastAsia="Consolas" w:cs="Arial"/>
          <w:color w:val="000000"/>
          <w:sz w:val="22"/>
          <w:szCs w:val="24"/>
        </w:rPr>
      </w:pPr>
      <w:r>
        <w:rPr>
          <w:rFonts w:hint="default" w:ascii="Arial" w:hAnsi="Arial" w:eastAsia="Consolas" w:cs="Arial"/>
          <w:color w:val="000000"/>
          <w:sz w:val="22"/>
          <w:szCs w:val="24"/>
        </w:rPr>
        <w:t>Security and access control</w:t>
      </w:r>
    </w:p>
    <w:p w14:paraId="740D4576">
      <w:pPr>
        <w:spacing w:beforeLines="0" w:afterLines="0"/>
        <w:jc w:val="left"/>
        <w:rPr>
          <w:rFonts w:hint="default" w:ascii="Arial" w:hAnsi="Arial" w:eastAsia="Consolas" w:cs="Arial"/>
          <w:color w:val="000000"/>
          <w:sz w:val="22"/>
          <w:szCs w:val="24"/>
        </w:rPr>
      </w:pPr>
    </w:p>
    <w:p w14:paraId="4DB2685C">
      <w:pPr>
        <w:numPr>
          <w:ilvl w:val="0"/>
          <w:numId w:val="12"/>
        </w:numPr>
        <w:spacing w:beforeLines="0" w:afterLines="0"/>
        <w:ind w:left="420" w:leftChars="0" w:hanging="420" w:firstLineChars="0"/>
        <w:jc w:val="left"/>
        <w:rPr>
          <w:rFonts w:hint="default" w:ascii="Arial" w:hAnsi="Arial" w:eastAsia="Consolas" w:cs="Arial"/>
          <w:color w:val="000000"/>
          <w:sz w:val="22"/>
          <w:szCs w:val="24"/>
        </w:rPr>
      </w:pPr>
      <w:r>
        <w:rPr>
          <w:rFonts w:hint="default" w:ascii="Arial" w:hAnsi="Arial" w:eastAsia="Consolas" w:cs="Arial"/>
          <w:color w:val="000000"/>
          <w:sz w:val="22"/>
          <w:szCs w:val="24"/>
        </w:rPr>
        <w:t>System testing minimized the possibility of operational issues during actual implementation.</w:t>
      </w:r>
    </w:p>
    <w:p w14:paraId="571BD325">
      <w:pPr>
        <w:spacing w:beforeLines="0" w:afterLines="0"/>
        <w:jc w:val="left"/>
        <w:rPr>
          <w:rFonts w:hint="default" w:ascii="Arial" w:hAnsi="Arial" w:eastAsia="Consolas" w:cs="Arial"/>
          <w:color w:val="000000"/>
          <w:sz w:val="22"/>
          <w:szCs w:val="24"/>
        </w:rPr>
      </w:pPr>
    </w:p>
    <w:p w14:paraId="50D5E51D">
      <w:pPr>
        <w:keepNext w:val="0"/>
        <w:keepLines w:val="0"/>
        <w:pageBreakBefore w:val="0"/>
        <w:widowControl/>
        <w:numPr>
          <w:ilvl w:val="0"/>
          <w:numId w:val="0"/>
        </w:numPr>
        <w:kinsoku/>
        <w:wordWrap/>
        <w:overflowPunct/>
        <w:topLinePunct w:val="0"/>
        <w:autoSpaceDE/>
        <w:autoSpaceDN/>
        <w:bidi w:val="0"/>
        <w:adjustRightInd/>
        <w:snapToGrid/>
        <w:spacing w:after="0" w:afterLines="85" w:line="269" w:lineRule="auto"/>
        <w:ind w:right="14" w:rightChars="0"/>
        <w:jc w:val="both"/>
        <w:textAlignment w:val="auto"/>
        <w:rPr>
          <w:rFonts w:hint="default" w:ascii="Consolas" w:hAnsi="Consolas" w:eastAsia="Consolas"/>
          <w:color w:val="000000"/>
          <w:sz w:val="22"/>
          <w:szCs w:val="24"/>
        </w:rPr>
      </w:pPr>
      <w:r>
        <w:rPr>
          <w:rFonts w:hint="default" w:ascii="Arial" w:hAnsi="Arial" w:cs="Arial"/>
          <w:b/>
          <w:bCs/>
          <w:rtl w:val="0"/>
          <w:lang w:val="en-PH"/>
        </w:rPr>
        <w:t>3.</w:t>
      </w:r>
      <w:r>
        <w:rPr>
          <w:rFonts w:hint="default" w:ascii="Arial" w:hAnsi="Arial" w:cs="Arial"/>
          <w:b/>
          <w:bCs/>
          <w:rtl w:val="0"/>
        </w:rPr>
        <w:t>User Acceptance Testing</w:t>
      </w:r>
      <w:r>
        <w:rPr>
          <w:rFonts w:hint="default" w:ascii="Arial" w:hAnsi="Arial" w:cs="Arial"/>
          <w:b/>
          <w:bCs/>
          <w:rtl w:val="0"/>
          <w:lang w:val="en-PH"/>
        </w:rPr>
        <w:t xml:space="preserve"> </w:t>
      </w:r>
    </w:p>
    <w:p w14:paraId="2BF3ACF9">
      <w:pPr>
        <w:keepNext w:val="0"/>
        <w:keepLines w:val="0"/>
        <w:pageBreakBefore w:val="0"/>
        <w:widowControl/>
        <w:numPr>
          <w:ilvl w:val="0"/>
          <w:numId w:val="0"/>
        </w:numPr>
        <w:kinsoku/>
        <w:wordWrap/>
        <w:overflowPunct/>
        <w:topLinePunct w:val="0"/>
        <w:autoSpaceDE/>
        <w:autoSpaceDN/>
        <w:bidi w:val="0"/>
        <w:adjustRightInd/>
        <w:snapToGrid/>
        <w:spacing w:after="0" w:afterLines="85" w:line="269" w:lineRule="auto"/>
        <w:ind w:left="112" w:leftChars="51" w:right="14" w:rightChars="0" w:firstLine="0"/>
        <w:jc w:val="both"/>
        <w:textAlignment w:val="auto"/>
        <w:rPr>
          <w:rFonts w:hint="default" w:ascii="Arial" w:hAnsi="Arial" w:eastAsia="Consolas" w:cs="Arial"/>
          <w:color w:val="000000"/>
          <w:sz w:val="22"/>
          <w:szCs w:val="24"/>
        </w:rPr>
      </w:pPr>
      <w:r>
        <w:rPr>
          <w:rFonts w:hint="default" w:ascii="Arial" w:hAnsi="Arial" w:eastAsia="Consolas" w:cs="Arial"/>
          <w:color w:val="000000"/>
          <w:sz w:val="22"/>
          <w:szCs w:val="24"/>
        </w:rPr>
        <w:t>User Acceptance Testing (UAT) was conducted to determine whether the system met the expectations and requirements of the intended users.</w:t>
      </w:r>
    </w:p>
    <w:p w14:paraId="0881AEEE">
      <w:pPr>
        <w:keepNext w:val="0"/>
        <w:keepLines w:val="0"/>
        <w:pageBreakBefore w:val="0"/>
        <w:widowControl/>
        <w:kinsoku/>
        <w:wordWrap/>
        <w:overflowPunct/>
        <w:topLinePunct w:val="0"/>
        <w:autoSpaceDE/>
        <w:autoSpaceDN/>
        <w:bidi w:val="0"/>
        <w:adjustRightInd/>
        <w:snapToGrid/>
        <w:spacing w:after="0" w:afterLines="85" w:line="269" w:lineRule="auto"/>
        <w:ind w:left="112" w:leftChars="51" w:right="14" w:firstLine="0"/>
        <w:jc w:val="both"/>
        <w:textAlignment w:val="auto"/>
        <w:rPr>
          <w:rFonts w:hint="default" w:ascii="Arial" w:hAnsi="Arial" w:eastAsia="Consolas" w:cs="Arial"/>
          <w:color w:val="000000"/>
          <w:sz w:val="22"/>
          <w:szCs w:val="24"/>
        </w:rPr>
      </w:pPr>
      <w:r>
        <w:rPr>
          <w:rFonts w:hint="default" w:ascii="Arial" w:hAnsi="Arial" w:eastAsia="Consolas" w:cs="Arial"/>
          <w:color w:val="000000"/>
          <w:sz w:val="22"/>
          <w:szCs w:val="24"/>
        </w:rPr>
        <w:t>Selected users were asked to use the system and evaluate its performance based on usability, functionality, and overall satisfaction.</w:t>
      </w:r>
    </w:p>
    <w:p w14:paraId="0B8483E7">
      <w:pPr>
        <w:spacing w:beforeLines="0" w:afterLines="0"/>
        <w:jc w:val="left"/>
        <w:rPr>
          <w:rFonts w:hint="default" w:ascii="Arial" w:hAnsi="Arial" w:eastAsia="Consolas" w:cs="Arial"/>
          <w:color w:val="000000"/>
          <w:sz w:val="22"/>
          <w:szCs w:val="24"/>
        </w:rPr>
      </w:pPr>
      <w:r>
        <w:rPr>
          <w:rFonts w:hint="default" w:ascii="Arial" w:hAnsi="Arial" w:eastAsia="Consolas" w:cs="Arial"/>
          <w:color w:val="000000"/>
          <w:sz w:val="22"/>
          <w:szCs w:val="24"/>
        </w:rPr>
        <w:t>The objectives of UAT include:</w:t>
      </w:r>
    </w:p>
    <w:p w14:paraId="6CB8AB1E">
      <w:pPr>
        <w:spacing w:beforeLines="0" w:afterLines="0"/>
        <w:jc w:val="left"/>
        <w:rPr>
          <w:rFonts w:hint="default" w:ascii="Arial" w:hAnsi="Arial" w:eastAsia="Consolas" w:cs="Arial"/>
          <w:color w:val="000000"/>
          <w:sz w:val="22"/>
          <w:szCs w:val="24"/>
        </w:rPr>
      </w:pPr>
    </w:p>
    <w:p w14:paraId="7D50FCB2">
      <w:pPr>
        <w:numPr>
          <w:ilvl w:val="0"/>
          <w:numId w:val="13"/>
        </w:numPr>
        <w:spacing w:beforeLines="0" w:afterLines="0"/>
        <w:ind w:left="420" w:leftChars="0" w:hanging="420" w:firstLineChars="0"/>
        <w:jc w:val="left"/>
        <w:rPr>
          <w:rFonts w:hint="default" w:ascii="Arial" w:hAnsi="Arial" w:eastAsia="Consolas" w:cs="Arial"/>
          <w:color w:val="000000"/>
          <w:sz w:val="22"/>
          <w:szCs w:val="24"/>
        </w:rPr>
      </w:pPr>
      <w:r>
        <w:rPr>
          <w:rFonts w:hint="default" w:ascii="Arial" w:hAnsi="Arial" w:eastAsia="Consolas" w:cs="Arial"/>
          <w:color w:val="000000"/>
          <w:sz w:val="22"/>
          <w:szCs w:val="24"/>
        </w:rPr>
        <w:t>Determine user satisfaction</w:t>
      </w:r>
    </w:p>
    <w:p w14:paraId="6AD7FC17">
      <w:pPr>
        <w:numPr>
          <w:ilvl w:val="0"/>
          <w:numId w:val="13"/>
        </w:numPr>
        <w:spacing w:beforeLines="0" w:afterLines="0"/>
        <w:ind w:left="420" w:leftChars="0" w:hanging="420" w:firstLineChars="0"/>
        <w:jc w:val="left"/>
        <w:rPr>
          <w:rFonts w:hint="default" w:ascii="Arial" w:hAnsi="Arial" w:eastAsia="Consolas" w:cs="Arial"/>
          <w:color w:val="000000"/>
          <w:sz w:val="22"/>
          <w:szCs w:val="24"/>
        </w:rPr>
      </w:pPr>
      <w:r>
        <w:rPr>
          <w:rFonts w:hint="default" w:ascii="Arial" w:hAnsi="Arial" w:eastAsia="Consolas" w:cs="Arial"/>
          <w:color w:val="000000"/>
          <w:sz w:val="22"/>
          <w:szCs w:val="24"/>
        </w:rPr>
        <w:t>Verify system usability</w:t>
      </w:r>
    </w:p>
    <w:p w14:paraId="6F4AFFC3">
      <w:pPr>
        <w:numPr>
          <w:ilvl w:val="0"/>
          <w:numId w:val="13"/>
        </w:numPr>
        <w:spacing w:beforeLines="0" w:afterLines="0"/>
        <w:ind w:left="420" w:leftChars="0" w:hanging="420" w:firstLineChars="0"/>
        <w:jc w:val="left"/>
        <w:rPr>
          <w:rFonts w:hint="default" w:ascii="Arial" w:hAnsi="Arial" w:eastAsia="Consolas" w:cs="Arial"/>
          <w:color w:val="000000"/>
          <w:sz w:val="22"/>
          <w:szCs w:val="24"/>
        </w:rPr>
      </w:pPr>
      <w:r>
        <w:rPr>
          <w:rFonts w:hint="default" w:ascii="Arial" w:hAnsi="Arial" w:eastAsia="Consolas" w:cs="Arial"/>
          <w:color w:val="000000"/>
          <w:sz w:val="22"/>
          <w:szCs w:val="24"/>
        </w:rPr>
        <w:t>Identify user concerns and suggestions</w:t>
      </w:r>
    </w:p>
    <w:p w14:paraId="303F6AB6">
      <w:pPr>
        <w:numPr>
          <w:ilvl w:val="0"/>
          <w:numId w:val="13"/>
        </w:numPr>
        <w:spacing w:beforeLines="0" w:afterLines="0"/>
        <w:ind w:left="420" w:leftChars="0" w:hanging="420" w:firstLineChars="0"/>
        <w:jc w:val="left"/>
        <w:rPr>
          <w:rFonts w:hint="default" w:ascii="Arial" w:hAnsi="Arial" w:eastAsia="Consolas" w:cs="Arial"/>
          <w:color w:val="000000"/>
          <w:sz w:val="22"/>
          <w:szCs w:val="24"/>
        </w:rPr>
      </w:pPr>
      <w:r>
        <w:rPr>
          <w:rFonts w:hint="default" w:ascii="Arial" w:hAnsi="Arial" w:eastAsia="Consolas" w:cs="Arial"/>
          <w:color w:val="000000"/>
          <w:sz w:val="22"/>
          <w:szCs w:val="24"/>
        </w:rPr>
        <w:t>Confirm readiness for deployment</w:t>
      </w:r>
    </w:p>
    <w:p w14:paraId="2D7F5A7A">
      <w:pPr>
        <w:spacing w:beforeLines="0" w:afterLines="0"/>
        <w:jc w:val="left"/>
        <w:rPr>
          <w:rFonts w:hint="default" w:ascii="Arial" w:hAnsi="Arial" w:eastAsia="Consolas" w:cs="Arial"/>
          <w:color w:val="000000"/>
          <w:sz w:val="22"/>
          <w:szCs w:val="24"/>
        </w:rPr>
      </w:pPr>
    </w:p>
    <w:p w14:paraId="0312A428">
      <w:pPr>
        <w:spacing w:beforeLines="0" w:afterLines="0"/>
        <w:jc w:val="left"/>
        <w:rPr>
          <w:rFonts w:hint="default" w:ascii="Arial" w:hAnsi="Arial" w:eastAsia="Consolas" w:cs="Arial"/>
          <w:color w:val="000000"/>
          <w:sz w:val="22"/>
          <w:szCs w:val="24"/>
        </w:rPr>
      </w:pPr>
      <w:r>
        <w:rPr>
          <w:rFonts w:hint="default" w:ascii="Arial" w:hAnsi="Arial" w:eastAsia="Consolas" w:cs="Arial"/>
          <w:color w:val="000000"/>
          <w:sz w:val="22"/>
          <w:szCs w:val="24"/>
        </w:rPr>
        <w:t>Users evaluated the system using evaluation forms and provided feedback regarding their experience.</w:t>
      </w:r>
    </w:p>
    <w:p w14:paraId="6EC17D98">
      <w:pPr>
        <w:spacing w:beforeLines="0" w:afterLines="0"/>
        <w:jc w:val="left"/>
        <w:rPr>
          <w:rFonts w:hint="default" w:ascii="Arial" w:hAnsi="Arial" w:eastAsia="Consolas" w:cs="Arial"/>
          <w:color w:val="000000"/>
          <w:sz w:val="22"/>
          <w:szCs w:val="24"/>
        </w:rPr>
      </w:pPr>
    </w:p>
    <w:p w14:paraId="750F31CB">
      <w:pPr>
        <w:spacing w:beforeLines="0" w:afterLines="0"/>
        <w:jc w:val="left"/>
        <w:rPr>
          <w:rFonts w:hint="default" w:ascii="Arial" w:hAnsi="Arial" w:eastAsia="Consolas" w:cs="Arial"/>
          <w:color w:val="000000"/>
          <w:sz w:val="22"/>
          <w:szCs w:val="24"/>
        </w:rPr>
      </w:pPr>
      <w:r>
        <w:rPr>
          <w:rFonts w:hint="default" w:ascii="Arial" w:hAnsi="Arial" w:eastAsia="Consolas" w:cs="Arial"/>
          <w:color w:val="000000"/>
          <w:sz w:val="22"/>
          <w:szCs w:val="24"/>
        </w:rPr>
        <w:t>The objectives of UAT include:</w:t>
      </w:r>
    </w:p>
    <w:p w14:paraId="7BF28935">
      <w:pPr>
        <w:spacing w:beforeLines="0" w:afterLines="0"/>
        <w:jc w:val="left"/>
        <w:rPr>
          <w:rFonts w:hint="default" w:ascii="Arial" w:hAnsi="Arial" w:eastAsia="Consolas" w:cs="Arial"/>
          <w:color w:val="000000"/>
          <w:sz w:val="22"/>
          <w:szCs w:val="24"/>
        </w:rPr>
      </w:pPr>
    </w:p>
    <w:p w14:paraId="50A117E5">
      <w:pPr>
        <w:numPr>
          <w:ilvl w:val="0"/>
          <w:numId w:val="13"/>
        </w:numPr>
        <w:spacing w:beforeLines="0" w:afterLines="0"/>
        <w:ind w:left="420" w:leftChars="0" w:hanging="420" w:firstLineChars="0"/>
        <w:jc w:val="left"/>
        <w:rPr>
          <w:rFonts w:hint="default" w:ascii="Arial" w:hAnsi="Arial" w:eastAsia="Consolas" w:cs="Arial"/>
          <w:color w:val="000000"/>
          <w:sz w:val="22"/>
          <w:szCs w:val="24"/>
        </w:rPr>
      </w:pPr>
      <w:r>
        <w:rPr>
          <w:rFonts w:hint="default" w:ascii="Arial" w:hAnsi="Arial" w:eastAsia="Consolas" w:cs="Arial"/>
          <w:color w:val="000000"/>
          <w:sz w:val="22"/>
          <w:szCs w:val="24"/>
        </w:rPr>
        <w:t>Determine user satisfaction</w:t>
      </w:r>
    </w:p>
    <w:p w14:paraId="5CABCBF5">
      <w:pPr>
        <w:numPr>
          <w:ilvl w:val="0"/>
          <w:numId w:val="13"/>
        </w:numPr>
        <w:spacing w:beforeLines="0" w:afterLines="0"/>
        <w:ind w:left="420" w:leftChars="0" w:hanging="420" w:firstLineChars="0"/>
        <w:jc w:val="left"/>
        <w:rPr>
          <w:rFonts w:hint="default" w:ascii="Arial" w:hAnsi="Arial" w:eastAsia="Consolas" w:cs="Arial"/>
          <w:color w:val="000000"/>
          <w:sz w:val="22"/>
          <w:szCs w:val="24"/>
        </w:rPr>
      </w:pPr>
      <w:r>
        <w:rPr>
          <w:rFonts w:hint="default" w:ascii="Arial" w:hAnsi="Arial" w:eastAsia="Consolas" w:cs="Arial"/>
          <w:color w:val="000000"/>
          <w:sz w:val="22"/>
          <w:szCs w:val="24"/>
        </w:rPr>
        <w:t>Verify system usability</w:t>
      </w:r>
    </w:p>
    <w:p w14:paraId="0D9B5A7C">
      <w:pPr>
        <w:numPr>
          <w:ilvl w:val="0"/>
          <w:numId w:val="13"/>
        </w:numPr>
        <w:spacing w:beforeLines="0" w:afterLines="0"/>
        <w:ind w:left="420" w:leftChars="0" w:hanging="420" w:firstLineChars="0"/>
        <w:jc w:val="left"/>
        <w:rPr>
          <w:rFonts w:hint="default" w:ascii="Arial" w:hAnsi="Arial" w:eastAsia="Consolas" w:cs="Arial"/>
          <w:color w:val="000000"/>
          <w:sz w:val="22"/>
          <w:szCs w:val="24"/>
        </w:rPr>
      </w:pPr>
      <w:r>
        <w:rPr>
          <w:rFonts w:hint="default" w:ascii="Arial" w:hAnsi="Arial" w:eastAsia="Consolas" w:cs="Arial"/>
          <w:color w:val="000000"/>
          <w:sz w:val="22"/>
          <w:szCs w:val="24"/>
        </w:rPr>
        <w:t>Identify user concerns and suggestions</w:t>
      </w:r>
    </w:p>
    <w:p w14:paraId="56415BE5">
      <w:pPr>
        <w:numPr>
          <w:ilvl w:val="0"/>
          <w:numId w:val="13"/>
        </w:numPr>
        <w:spacing w:beforeLines="0" w:afterLines="0"/>
        <w:ind w:left="420" w:leftChars="0" w:hanging="420" w:firstLineChars="0"/>
        <w:jc w:val="left"/>
        <w:rPr>
          <w:rFonts w:hint="default" w:ascii="Arial" w:hAnsi="Arial" w:eastAsia="Consolas" w:cs="Arial"/>
          <w:color w:val="000000"/>
          <w:sz w:val="22"/>
          <w:szCs w:val="24"/>
        </w:rPr>
      </w:pPr>
      <w:r>
        <w:rPr>
          <w:rFonts w:hint="default" w:ascii="Arial" w:hAnsi="Arial" w:eastAsia="Consolas" w:cs="Arial"/>
          <w:color w:val="000000"/>
          <w:sz w:val="22"/>
          <w:szCs w:val="24"/>
        </w:rPr>
        <w:t>Confirm readiness for deployment</w:t>
      </w:r>
    </w:p>
    <w:p w14:paraId="6454D6AE">
      <w:pPr>
        <w:spacing w:beforeLines="0" w:afterLines="0"/>
        <w:jc w:val="left"/>
        <w:rPr>
          <w:rFonts w:hint="default" w:ascii="Arial" w:hAnsi="Arial" w:eastAsia="Consolas" w:cs="Arial"/>
          <w:color w:val="000000"/>
          <w:sz w:val="22"/>
          <w:szCs w:val="24"/>
        </w:rPr>
      </w:pPr>
    </w:p>
    <w:p w14:paraId="3CEDF9D6">
      <w:pPr>
        <w:spacing w:beforeLines="0" w:afterLines="0"/>
        <w:jc w:val="left"/>
        <w:rPr>
          <w:rFonts w:hint="default" w:ascii="Arial" w:hAnsi="Arial" w:eastAsia="Consolas" w:cs="Arial"/>
          <w:color w:val="000000"/>
          <w:sz w:val="22"/>
          <w:szCs w:val="24"/>
        </w:rPr>
      </w:pPr>
      <w:r>
        <w:rPr>
          <w:rFonts w:hint="default" w:ascii="Arial" w:hAnsi="Arial" w:eastAsia="Consolas" w:cs="Arial"/>
          <w:color w:val="000000"/>
          <w:sz w:val="22"/>
          <w:szCs w:val="24"/>
        </w:rPr>
        <w:t>Users evaluated the system using evaluation forms and provided feedback regarding their experience.</w:t>
      </w:r>
    </w:p>
    <w:p w14:paraId="10717AEA">
      <w:pPr>
        <w:keepNext w:val="0"/>
        <w:keepLines w:val="0"/>
        <w:pageBreakBefore w:val="0"/>
        <w:widowControl/>
        <w:kinsoku/>
        <w:wordWrap/>
        <w:overflowPunct/>
        <w:topLinePunct w:val="0"/>
        <w:autoSpaceDE/>
        <w:autoSpaceDN/>
        <w:bidi w:val="0"/>
        <w:adjustRightInd/>
        <w:snapToGrid/>
        <w:spacing w:after="0" w:afterLines="85" w:line="269" w:lineRule="auto"/>
        <w:ind w:left="112" w:leftChars="51" w:right="14" w:firstLine="0"/>
        <w:jc w:val="both"/>
        <w:textAlignment w:val="auto"/>
        <w:rPr>
          <w:rFonts w:hint="default" w:ascii="Arial" w:hAnsi="Arial" w:eastAsia="Consolas" w:cs="Arial"/>
          <w:color w:val="000000"/>
          <w:sz w:val="22"/>
          <w:szCs w:val="24"/>
          <w:rtl w:val="0"/>
        </w:rPr>
      </w:pPr>
    </w:p>
    <w:p w14:paraId="000002CE">
      <w:pPr>
        <w:pStyle w:val="4"/>
        <w:ind w:left="-5" w:firstLine="0"/>
        <w:jc w:val="both"/>
        <w:rPr>
          <w:rFonts w:hint="default" w:ascii="Arial" w:hAnsi="Arial" w:cs="Arial"/>
        </w:rPr>
      </w:pPr>
      <w:r>
        <w:rPr>
          <w:rFonts w:hint="default" w:ascii="Arial" w:hAnsi="Arial" w:cs="Arial"/>
          <w:rtl w:val="0"/>
        </w:rPr>
        <w:t>3.7 Evaluation Criteria</w:t>
      </w:r>
    </w:p>
    <w:p w14:paraId="000002CF">
      <w:pPr>
        <w:spacing w:after="265"/>
        <w:ind w:left="19" w:right="14" w:firstLine="52"/>
        <w:jc w:val="both"/>
        <w:rPr>
          <w:rFonts w:hint="default" w:ascii="Arial" w:hAnsi="Arial" w:cs="Arial"/>
        </w:rPr>
      </w:pPr>
      <w:r>
        <w:rPr>
          <w:rFonts w:hint="default" w:ascii="Arial" w:hAnsi="Arial" w:cs="Arial"/>
          <w:rtl w:val="0"/>
        </w:rPr>
        <w:t>The system will be evaluated based on the following criteria:</w:t>
      </w:r>
    </w:p>
    <w:p w14:paraId="6338F4DA">
      <w:pPr>
        <w:numPr>
          <w:ilvl w:val="0"/>
          <w:numId w:val="14"/>
        </w:numPr>
        <w:ind w:left="734" w:right="14" w:hanging="360"/>
        <w:jc w:val="both"/>
        <w:rPr>
          <w:rFonts w:hint="default" w:ascii="Arial" w:hAnsi="Arial" w:cs="Arial"/>
        </w:rPr>
      </w:pPr>
      <w:r>
        <w:rPr>
          <w:rFonts w:hint="default" w:ascii="Arial" w:hAnsi="Arial" w:cs="Arial"/>
          <w:rtl w:val="0"/>
        </w:rPr>
        <w:t>Functionality</w:t>
      </w:r>
      <w:r>
        <w:rPr>
          <w:rFonts w:hint="default" w:ascii="Arial" w:hAnsi="Arial" w:cs="Arial"/>
          <w:rtl w:val="0"/>
          <w:lang w:val="en-PH"/>
        </w:rPr>
        <w:t xml:space="preserve"> </w:t>
      </w:r>
    </w:p>
    <w:p w14:paraId="000002D1">
      <w:pPr>
        <w:numPr>
          <w:ilvl w:val="0"/>
          <w:numId w:val="14"/>
        </w:numPr>
        <w:ind w:left="734" w:right="14" w:hanging="360"/>
        <w:jc w:val="both"/>
        <w:rPr>
          <w:rFonts w:hint="default" w:ascii="Arial" w:hAnsi="Arial" w:cs="Arial"/>
        </w:rPr>
      </w:pPr>
      <w:r>
        <w:rPr>
          <w:rFonts w:hint="default" w:ascii="Arial" w:hAnsi="Arial" w:cs="Arial"/>
          <w:rtl w:val="0"/>
        </w:rPr>
        <w:t>Usability</w:t>
      </w:r>
    </w:p>
    <w:p w14:paraId="000002D2">
      <w:pPr>
        <w:numPr>
          <w:ilvl w:val="0"/>
          <w:numId w:val="14"/>
        </w:numPr>
        <w:ind w:left="734" w:right="14" w:hanging="360"/>
        <w:jc w:val="both"/>
        <w:rPr>
          <w:rFonts w:hint="default" w:ascii="Arial" w:hAnsi="Arial" w:cs="Arial"/>
        </w:rPr>
      </w:pPr>
      <w:r>
        <w:rPr>
          <w:rFonts w:hint="default" w:ascii="Arial" w:hAnsi="Arial" w:cs="Arial"/>
          <w:rtl w:val="0"/>
        </w:rPr>
        <w:t>Accuracy of Machine Learning Predictions</w:t>
      </w:r>
    </w:p>
    <w:p w14:paraId="000002D3">
      <w:pPr>
        <w:numPr>
          <w:ilvl w:val="0"/>
          <w:numId w:val="14"/>
        </w:numPr>
        <w:ind w:left="734" w:right="14" w:hanging="360"/>
        <w:jc w:val="both"/>
        <w:rPr>
          <w:rFonts w:hint="default" w:ascii="Arial" w:hAnsi="Arial" w:cs="Arial"/>
        </w:rPr>
      </w:pPr>
      <w:r>
        <w:rPr>
          <w:rFonts w:hint="default" w:ascii="Arial" w:hAnsi="Arial" w:cs="Arial"/>
          <w:rtl w:val="0"/>
        </w:rPr>
        <w:t>Security</w:t>
      </w:r>
    </w:p>
    <w:p w14:paraId="000002D4">
      <w:pPr>
        <w:numPr>
          <w:ilvl w:val="0"/>
          <w:numId w:val="14"/>
        </w:numPr>
        <w:ind w:left="734" w:right="14" w:hanging="360"/>
        <w:jc w:val="both"/>
        <w:rPr>
          <w:rFonts w:hint="default" w:ascii="Arial" w:hAnsi="Arial" w:cs="Arial"/>
        </w:rPr>
      </w:pPr>
      <w:r>
        <w:rPr>
          <w:rFonts w:hint="default" w:ascii="Arial" w:hAnsi="Arial" w:cs="Arial"/>
          <w:rtl w:val="0"/>
        </w:rPr>
        <w:t>Efficiency</w:t>
      </w:r>
    </w:p>
    <w:p w14:paraId="14AA5222">
      <w:pPr>
        <w:numPr>
          <w:ilvl w:val="0"/>
          <w:numId w:val="0"/>
        </w:numPr>
        <w:spacing w:after="17" w:line="268" w:lineRule="auto"/>
        <w:ind w:right="14" w:rightChars="0"/>
        <w:jc w:val="both"/>
        <w:rPr>
          <w:rFonts w:hint="default" w:ascii="Arial" w:hAnsi="Arial" w:cs="Arial"/>
        </w:rPr>
      </w:pPr>
    </w:p>
    <w:p w14:paraId="000002D8">
      <w:pPr>
        <w:pStyle w:val="3"/>
        <w:ind w:left="0" w:leftChars="0" w:firstLine="0" w:firstLineChars="0"/>
        <w:jc w:val="both"/>
        <w:rPr>
          <w:rFonts w:hint="default" w:ascii="Arial" w:hAnsi="Arial" w:cs="Arial"/>
        </w:rPr>
      </w:pPr>
      <w:r>
        <w:rPr>
          <w:rFonts w:hint="default" w:ascii="Arial" w:hAnsi="Arial" w:cs="Arial"/>
          <w:rtl w:val="0"/>
        </w:rPr>
        <w:t>Data Flow Diagram (DFD – Level 0)</w:t>
      </w:r>
    </w:p>
    <w:p w14:paraId="0B795D61">
      <w:pPr>
        <w:spacing w:after="0" w:line="259" w:lineRule="auto"/>
        <w:ind w:left="0" w:leftChars="0" w:right="-969" w:firstLine="0" w:firstLineChars="0"/>
        <w:jc w:val="both"/>
        <w:rPr>
          <w:rFonts w:hint="default" w:ascii="Arial" w:hAnsi="Arial" w:cs="Arial"/>
          <w:lang w:val="en-PH"/>
        </w:rPr>
      </w:pPr>
      <w:r>
        <w:rPr>
          <w:rFonts w:hint="default" w:ascii="Arial" w:hAnsi="Arial" w:cs="Arial"/>
          <w:lang w:val="en-PH"/>
        </w:rPr>
        <w:drawing>
          <wp:inline distT="0" distB="0" distL="114300" distR="114300">
            <wp:extent cx="5940425" cy="6436995"/>
            <wp:effectExtent l="0" t="0" r="3175" b="9525"/>
            <wp:docPr id="5" name="Picture 5" descr="d7f27fc3-0c28-4293-81db-9dd50b433f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d7f27fc3-0c28-4293-81db-9dd50b433f9e"/>
                    <pic:cNvPicPr>
                      <a:picLocks noChangeAspect="1"/>
                    </pic:cNvPicPr>
                  </pic:nvPicPr>
                  <pic:blipFill>
                    <a:blip r:embed="rId8"/>
                    <a:stretch>
                      <a:fillRect/>
                    </a:stretch>
                  </pic:blipFill>
                  <pic:spPr>
                    <a:xfrm>
                      <a:off x="0" y="0"/>
                      <a:ext cx="5940425" cy="6436995"/>
                    </a:xfrm>
                    <a:prstGeom prst="rect">
                      <a:avLst/>
                    </a:prstGeom>
                  </pic:spPr>
                </pic:pic>
              </a:graphicData>
            </a:graphic>
          </wp:inline>
        </w:drawing>
      </w:r>
    </w:p>
    <w:p w14:paraId="000002D9">
      <w:pPr>
        <w:spacing w:after="0" w:line="259" w:lineRule="auto"/>
        <w:ind w:left="14" w:right="-969" w:firstLine="0"/>
        <w:jc w:val="both"/>
        <w:rPr>
          <w:rFonts w:hint="default" w:ascii="Arial" w:hAnsi="Arial" w:cs="Arial"/>
          <w:lang w:val="en-PH"/>
        </w:rPr>
      </w:pPr>
    </w:p>
    <w:p w14:paraId="51071CB2">
      <w:pPr>
        <w:spacing w:after="0" w:line="259" w:lineRule="auto"/>
        <w:ind w:left="14" w:right="-969" w:firstLine="0"/>
        <w:jc w:val="both"/>
        <w:rPr>
          <w:rFonts w:hint="default" w:ascii="Arial" w:hAnsi="Arial" w:cs="Arial"/>
          <w:lang w:val="en-PH"/>
        </w:rPr>
      </w:pPr>
    </w:p>
    <w:p w14:paraId="3D9E7DA2">
      <w:pPr>
        <w:spacing w:after="0" w:line="259" w:lineRule="auto"/>
        <w:ind w:left="14" w:right="-969" w:firstLine="0"/>
        <w:jc w:val="both"/>
        <w:rPr>
          <w:rFonts w:hint="default" w:ascii="Arial" w:hAnsi="Arial" w:cs="Arial"/>
          <w:lang w:val="en-PH"/>
        </w:rPr>
      </w:pPr>
    </w:p>
    <w:p w14:paraId="43923EAF">
      <w:pPr>
        <w:spacing w:after="0" w:line="259" w:lineRule="auto"/>
        <w:ind w:left="14" w:right="-969" w:firstLine="0"/>
        <w:jc w:val="both"/>
        <w:rPr>
          <w:rFonts w:hint="default" w:ascii="Arial" w:hAnsi="Arial" w:cs="Arial"/>
          <w:lang w:val="en-PH"/>
        </w:rPr>
      </w:pPr>
    </w:p>
    <w:p w14:paraId="1F2F2B28">
      <w:pPr>
        <w:spacing w:after="0" w:line="259" w:lineRule="auto"/>
        <w:ind w:left="14" w:right="-969" w:firstLine="0"/>
        <w:jc w:val="both"/>
        <w:rPr>
          <w:rFonts w:hint="default" w:ascii="Arial" w:hAnsi="Arial" w:cs="Arial"/>
          <w:lang w:val="en-PH"/>
        </w:rPr>
      </w:pPr>
    </w:p>
    <w:p w14:paraId="42FEA977">
      <w:pPr>
        <w:spacing w:after="0" w:line="259" w:lineRule="auto"/>
        <w:ind w:left="14" w:right="-969" w:firstLine="0"/>
        <w:jc w:val="both"/>
        <w:rPr>
          <w:rFonts w:hint="default" w:ascii="Arial" w:hAnsi="Arial" w:cs="Arial"/>
          <w:lang w:val="en-PH"/>
        </w:rPr>
      </w:pPr>
    </w:p>
    <w:p w14:paraId="05BAA904">
      <w:pPr>
        <w:spacing w:after="0" w:line="259" w:lineRule="auto"/>
        <w:ind w:left="14" w:right="-969" w:firstLine="0"/>
        <w:jc w:val="both"/>
        <w:rPr>
          <w:rFonts w:hint="default" w:ascii="Arial" w:hAnsi="Arial" w:cs="Arial"/>
          <w:b/>
          <w:bCs/>
          <w:sz w:val="34"/>
          <w:szCs w:val="34"/>
          <w:rtl w:val="0"/>
        </w:rPr>
      </w:pPr>
      <w:r>
        <w:rPr>
          <w:rFonts w:hint="default" w:ascii="Arial" w:hAnsi="Arial" w:cs="Arial"/>
          <w:b/>
          <w:bCs/>
          <w:sz w:val="34"/>
          <w:szCs w:val="34"/>
          <w:rtl w:val="0"/>
        </w:rPr>
        <w:t>Entity Relationship Diagram (ERD)</w:t>
      </w:r>
    </w:p>
    <w:p w14:paraId="411853E2">
      <w:pPr>
        <w:spacing w:after="0" w:line="259" w:lineRule="auto"/>
        <w:ind w:left="14" w:right="-969" w:firstLine="0"/>
        <w:jc w:val="both"/>
        <w:rPr>
          <w:rFonts w:hint="default" w:ascii="Arial" w:hAnsi="Arial" w:cs="Arial"/>
          <w:sz w:val="34"/>
          <w:szCs w:val="34"/>
          <w:rtl w:val="0"/>
          <w:lang w:val="en-PH"/>
        </w:rPr>
      </w:pPr>
    </w:p>
    <w:p w14:paraId="718CF35B">
      <w:pPr>
        <w:spacing w:after="0" w:line="259" w:lineRule="auto"/>
        <w:ind w:left="14" w:right="-969" w:firstLine="0"/>
        <w:jc w:val="both"/>
        <w:rPr>
          <w:rFonts w:hint="default" w:ascii="Arial" w:hAnsi="Arial" w:cs="Arial"/>
          <w:lang w:val="en-PH"/>
        </w:rPr>
      </w:pPr>
    </w:p>
    <w:p w14:paraId="42CD0D5B">
      <w:pPr>
        <w:spacing w:after="0" w:line="259" w:lineRule="auto"/>
        <w:ind w:left="14" w:right="-969" w:firstLine="0"/>
        <w:jc w:val="both"/>
        <w:rPr>
          <w:rFonts w:hint="default" w:ascii="Arial" w:hAnsi="Arial" w:cs="Arial"/>
          <w:lang w:val="en-PH"/>
        </w:rPr>
      </w:pPr>
    </w:p>
    <w:p w14:paraId="30632D7E">
      <w:pPr>
        <w:spacing w:after="0" w:line="259" w:lineRule="auto"/>
        <w:ind w:left="14" w:right="-969" w:firstLine="0"/>
        <w:jc w:val="both"/>
        <w:rPr>
          <w:rFonts w:hint="default" w:ascii="Arial" w:hAnsi="Arial" w:cs="Arial"/>
          <w:lang w:val="en-PH"/>
        </w:rPr>
      </w:pPr>
      <w:r>
        <w:rPr>
          <w:rFonts w:hint="default" w:ascii="Arial" w:hAnsi="Arial" w:cs="Arial"/>
          <w:lang w:val="en-PH"/>
        </w:rPr>
        <w:drawing>
          <wp:inline distT="0" distB="0" distL="114300" distR="114300">
            <wp:extent cx="5826125" cy="5053330"/>
            <wp:effectExtent l="0" t="0" r="10795" b="6350"/>
            <wp:docPr id="3" name="Picture 3" descr="3287c9cc-0878-4a9c-a872-8771ab923d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3287c9cc-0878-4a9c-a872-8771ab923dd8"/>
                    <pic:cNvPicPr>
                      <a:picLocks noChangeAspect="1"/>
                    </pic:cNvPicPr>
                  </pic:nvPicPr>
                  <pic:blipFill>
                    <a:blip r:embed="rId9"/>
                    <a:stretch>
                      <a:fillRect/>
                    </a:stretch>
                  </pic:blipFill>
                  <pic:spPr>
                    <a:xfrm>
                      <a:off x="0" y="0"/>
                      <a:ext cx="5826125" cy="5053330"/>
                    </a:xfrm>
                    <a:prstGeom prst="rect">
                      <a:avLst/>
                    </a:prstGeom>
                  </pic:spPr>
                </pic:pic>
              </a:graphicData>
            </a:graphic>
          </wp:inline>
        </w:drawing>
      </w:r>
    </w:p>
    <w:p w14:paraId="0247C239">
      <w:pPr>
        <w:spacing w:after="0" w:line="259" w:lineRule="auto"/>
        <w:ind w:left="14" w:right="-969" w:firstLine="0"/>
        <w:jc w:val="both"/>
        <w:rPr>
          <w:rFonts w:hint="default" w:ascii="Arial" w:hAnsi="Arial" w:cs="Arial"/>
          <w:lang w:val="en-PH"/>
        </w:rPr>
      </w:pPr>
    </w:p>
    <w:p w14:paraId="4A8609B7">
      <w:pPr>
        <w:spacing w:after="0" w:line="259" w:lineRule="auto"/>
        <w:ind w:left="14" w:right="-969" w:firstLine="0"/>
        <w:jc w:val="both"/>
        <w:rPr>
          <w:rFonts w:hint="default" w:ascii="Arial" w:hAnsi="Arial" w:cs="Arial"/>
          <w:lang w:val="en-PH"/>
        </w:rPr>
      </w:pPr>
    </w:p>
    <w:p w14:paraId="1C2DC2D9">
      <w:pPr>
        <w:spacing w:after="0" w:line="259" w:lineRule="auto"/>
        <w:ind w:left="14" w:right="-969" w:firstLine="0"/>
        <w:jc w:val="both"/>
        <w:rPr>
          <w:rFonts w:hint="default" w:ascii="Arial" w:hAnsi="Arial" w:cs="Arial"/>
          <w:lang w:val="en-PH"/>
        </w:rPr>
      </w:pPr>
    </w:p>
    <w:p w14:paraId="4E1450A0">
      <w:pPr>
        <w:spacing w:after="0" w:line="259" w:lineRule="auto"/>
        <w:ind w:left="14" w:right="-969" w:firstLine="0"/>
        <w:jc w:val="both"/>
        <w:rPr>
          <w:rFonts w:hint="default" w:ascii="Arial" w:hAnsi="Arial" w:cs="Arial"/>
          <w:lang w:val="en-PH"/>
        </w:rPr>
      </w:pPr>
    </w:p>
    <w:p w14:paraId="5409E805">
      <w:pPr>
        <w:spacing w:after="0" w:line="259" w:lineRule="auto"/>
        <w:ind w:left="14" w:right="-969" w:firstLine="0"/>
        <w:jc w:val="both"/>
        <w:rPr>
          <w:rFonts w:hint="default" w:ascii="Arial" w:hAnsi="Arial" w:cs="Arial"/>
          <w:lang w:val="en-PH"/>
        </w:rPr>
      </w:pPr>
    </w:p>
    <w:p w14:paraId="55BECF06">
      <w:pPr>
        <w:spacing w:after="0" w:line="259" w:lineRule="auto"/>
        <w:ind w:left="14" w:right="-969" w:firstLine="0"/>
        <w:jc w:val="both"/>
        <w:rPr>
          <w:rFonts w:hint="default" w:ascii="Arial" w:hAnsi="Arial" w:cs="Arial"/>
          <w:lang w:val="en-PH"/>
        </w:rPr>
      </w:pPr>
    </w:p>
    <w:p w14:paraId="6BAF185D">
      <w:pPr>
        <w:spacing w:after="0" w:line="259" w:lineRule="auto"/>
        <w:ind w:left="14" w:right="-969" w:firstLine="0"/>
        <w:jc w:val="both"/>
        <w:rPr>
          <w:rFonts w:hint="default" w:ascii="Arial" w:hAnsi="Arial" w:cs="Arial"/>
          <w:lang w:val="en-PH"/>
        </w:rPr>
      </w:pPr>
    </w:p>
    <w:p w14:paraId="4E8DE82F">
      <w:pPr>
        <w:spacing w:after="0" w:line="259" w:lineRule="auto"/>
        <w:ind w:left="14" w:right="-969" w:firstLine="0"/>
        <w:jc w:val="both"/>
        <w:rPr>
          <w:rFonts w:hint="default" w:ascii="Arial" w:hAnsi="Arial" w:cs="Arial"/>
          <w:lang w:val="en-PH"/>
        </w:rPr>
      </w:pPr>
    </w:p>
    <w:p w14:paraId="01A69F8D">
      <w:pPr>
        <w:spacing w:after="0" w:line="259" w:lineRule="auto"/>
        <w:ind w:left="14" w:right="-969" w:firstLine="0"/>
        <w:jc w:val="both"/>
        <w:rPr>
          <w:rFonts w:hint="default" w:ascii="Arial" w:hAnsi="Arial" w:cs="Arial"/>
          <w:lang w:val="en-PH"/>
        </w:rPr>
      </w:pPr>
    </w:p>
    <w:p w14:paraId="51775838">
      <w:pPr>
        <w:spacing w:after="0" w:line="259" w:lineRule="auto"/>
        <w:ind w:left="14" w:right="-969" w:firstLine="0"/>
        <w:jc w:val="both"/>
        <w:rPr>
          <w:rFonts w:hint="default" w:ascii="Arial" w:hAnsi="Arial" w:cs="Arial"/>
          <w:lang w:val="en-PH"/>
        </w:rPr>
      </w:pPr>
    </w:p>
    <w:p w14:paraId="4DF5FF26">
      <w:pPr>
        <w:spacing w:after="0" w:line="259" w:lineRule="auto"/>
        <w:ind w:left="14" w:right="-969" w:firstLine="0"/>
        <w:jc w:val="both"/>
        <w:rPr>
          <w:rFonts w:hint="default" w:ascii="Arial" w:hAnsi="Arial" w:cs="Arial"/>
          <w:lang w:val="en-PH"/>
        </w:rPr>
      </w:pPr>
    </w:p>
    <w:p w14:paraId="11EAE7B1">
      <w:pPr>
        <w:spacing w:after="0" w:line="259" w:lineRule="auto"/>
        <w:ind w:left="14" w:right="-969" w:firstLine="0"/>
        <w:jc w:val="both"/>
        <w:rPr>
          <w:rFonts w:hint="default" w:ascii="Arial" w:hAnsi="Arial" w:cs="Arial"/>
          <w:lang w:val="en-PH"/>
        </w:rPr>
      </w:pPr>
    </w:p>
    <w:p w14:paraId="5BE5BA6B">
      <w:pPr>
        <w:spacing w:after="0" w:line="259" w:lineRule="auto"/>
        <w:ind w:left="14" w:right="-969" w:firstLine="0"/>
        <w:jc w:val="both"/>
        <w:rPr>
          <w:rFonts w:hint="default" w:ascii="Arial" w:hAnsi="Arial" w:cs="Arial"/>
          <w:lang w:val="en-PH"/>
        </w:rPr>
      </w:pPr>
    </w:p>
    <w:p w14:paraId="3ABC0F0D">
      <w:pPr>
        <w:pStyle w:val="3"/>
        <w:ind w:left="0" w:leftChars="0" w:firstLine="0" w:firstLineChars="0"/>
        <w:jc w:val="both"/>
        <w:rPr>
          <w:rFonts w:hint="default" w:ascii="Arial" w:hAnsi="Arial" w:cs="Arial"/>
          <w:rtl w:val="0"/>
          <w:lang w:val="en-PH"/>
        </w:rPr>
      </w:pPr>
      <w:r>
        <w:rPr>
          <w:rFonts w:hint="default" w:ascii="Arial" w:hAnsi="Arial" w:cs="Arial"/>
          <w:rtl w:val="0"/>
        </w:rPr>
        <w:t>Use Case Diagra</w:t>
      </w:r>
      <w:r>
        <w:rPr>
          <w:rFonts w:hint="default" w:cs="Arial"/>
          <w:rtl w:val="0"/>
          <w:lang w:val="en-PH"/>
        </w:rPr>
        <w:t>m</w:t>
      </w:r>
    </w:p>
    <w:p w14:paraId="000002DB">
      <w:pPr>
        <w:spacing w:after="1817" w:line="259" w:lineRule="auto"/>
        <w:ind w:left="29" w:right="-26" w:firstLine="0"/>
        <w:jc w:val="both"/>
        <w:rPr>
          <w:rFonts w:hint="default" w:ascii="Arial" w:hAnsi="Arial" w:cs="Arial"/>
          <w:lang w:val="en-PH"/>
        </w:rPr>
      </w:pPr>
      <w:r>
        <w:rPr>
          <w:rFonts w:hint="default" w:ascii="Arial" w:hAnsi="Arial" w:cs="Arial"/>
          <w:lang w:val="en-PH"/>
        </w:rPr>
        <w:drawing>
          <wp:inline distT="0" distB="0" distL="114300" distR="114300">
            <wp:extent cx="5939790" cy="7418705"/>
            <wp:effectExtent l="0" t="0" r="3810" b="3175"/>
            <wp:docPr id="2" name="Picture 2" descr="a5b063fc-7121-4fe1-9602-6550c50024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5b063fc-7121-4fe1-9602-6550c50024fc"/>
                    <pic:cNvPicPr>
                      <a:picLocks noChangeAspect="1"/>
                    </pic:cNvPicPr>
                  </pic:nvPicPr>
                  <pic:blipFill>
                    <a:blip r:embed="rId10"/>
                    <a:stretch>
                      <a:fillRect/>
                    </a:stretch>
                  </pic:blipFill>
                  <pic:spPr>
                    <a:xfrm>
                      <a:off x="0" y="0"/>
                      <a:ext cx="5939790" cy="7418705"/>
                    </a:xfrm>
                    <a:prstGeom prst="rect">
                      <a:avLst/>
                    </a:prstGeom>
                  </pic:spPr>
                </pic:pic>
              </a:graphicData>
            </a:graphic>
          </wp:inline>
        </w:drawing>
      </w:r>
    </w:p>
    <w:p w14:paraId="000002DC">
      <w:pPr>
        <w:spacing w:after="316" w:line="265" w:lineRule="auto"/>
        <w:ind w:left="9" w:firstLine="53"/>
        <w:jc w:val="both"/>
        <w:rPr>
          <w:rFonts w:hint="default" w:ascii="Arial" w:hAnsi="Arial" w:cs="Arial"/>
        </w:rPr>
      </w:pPr>
      <w:r>
        <w:rPr>
          <w:rFonts w:hint="default" w:ascii="Arial" w:hAnsi="Arial" w:cs="Arial"/>
          <w:b/>
          <w:bCs/>
          <w:rtl w:val="0"/>
        </w:rPr>
        <w:t>End of Proposal</w:t>
      </w:r>
    </w:p>
    <w:p w14:paraId="000002DD">
      <w:pPr>
        <w:pStyle w:val="4"/>
        <w:spacing w:after="218"/>
        <w:ind w:left="29" w:firstLine="0"/>
        <w:jc w:val="both"/>
        <w:rPr>
          <w:rFonts w:hint="default" w:ascii="Arial" w:hAnsi="Arial" w:cs="Arial"/>
        </w:rPr>
      </w:pPr>
      <w:r>
        <w:rPr>
          <w:rFonts w:hint="default" w:ascii="Arial" w:hAnsi="Arial" w:cs="Arial"/>
          <w:sz w:val="24"/>
          <w:szCs w:val="24"/>
          <w:rtl w:val="0"/>
        </w:rPr>
        <w:t>CHED BSIT ALIGNMENT STATEMENT</w:t>
      </w:r>
    </w:p>
    <w:p w14:paraId="000002DE">
      <w:pPr>
        <w:ind w:left="142" w:right="14" w:firstLine="53"/>
        <w:jc w:val="both"/>
        <w:rPr>
          <w:rFonts w:hint="default" w:ascii="Arial" w:hAnsi="Arial" w:cs="Arial"/>
        </w:rPr>
      </w:pPr>
      <w:r>
        <w:rPr>
          <w:rFonts w:hint="default" w:ascii="Arial" w:hAnsi="Arial" w:cs="Arial"/>
          <w:rtl w:val="0"/>
        </w:rPr>
        <w:t>This capstone project complies with CHED BSIT standards by demonstrating competencies in application development, database management, systems analysis and design, and emerging technologies such as machine learning. The project follows outcomes-based education principles and integrates ethical considerations, user safety, and data privacy.</w:t>
      </w:r>
    </w:p>
    <w:sectPr>
      <w:headerReference r:id="rId5" w:type="default"/>
      <w:footerReference r:id="rId6" w:type="default"/>
      <w:pgSz w:w="12240" w:h="15840"/>
      <w:pgMar w:top="1493" w:right="1464" w:bottom="1663" w:left="1411"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font>
  <w:font w:name="Consolas">
    <w:panose1 w:val="020B0609020204030204"/>
    <w:charset w:val="00"/>
    <w:family w:val="auto"/>
    <w:pitch w:val="default"/>
    <w:sig w:usb0="E00006FF" w:usb1="0000FCFF" w:usb2="00000001" w:usb3="00000000" w:csb0="6000019F" w:csb1="DFD70000"/>
  </w:font>
  <w:font w:name="Segoe UI Historic">
    <w:panose1 w:val="020B0502040204020203"/>
    <w:charset w:val="00"/>
    <w:family w:val="auto"/>
    <w:pitch w:val="default"/>
    <w:sig w:usb0="800001EF" w:usb1="02000002" w:usb2="0060C080" w:usb3="00000002" w:csb0="00000001" w:csb1="40000000"/>
  </w:font>
  <w:font w:name="Arial Unicode MS">
    <w:altName w:val="Arial"/>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2E0">
    <w:pPr>
      <w:ind w:left="0" w:firstLine="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8" w:lineRule="auto"/>
      </w:pPr>
      <w:r>
        <w:separator/>
      </w:r>
    </w:p>
  </w:footnote>
  <w:footnote w:type="continuationSeparator" w:id="1">
    <w:p>
      <w:pPr>
        <w:spacing w:before="0" w:after="0" w:line="26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2DF">
    <w:pPr>
      <w:ind w:left="0" w:firstLine="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36B24EC"/>
    <w:multiLevelType w:val="singleLevel"/>
    <w:tmpl w:val="936B24EC"/>
    <w:lvl w:ilvl="0" w:tentative="0">
      <w:start w:val="1"/>
      <w:numFmt w:val="decimal"/>
      <w:lvlText w:val="%1."/>
      <w:lvlJc w:val="left"/>
      <w:pPr>
        <w:tabs>
          <w:tab w:val="left" w:pos="312"/>
        </w:tabs>
      </w:pPr>
    </w:lvl>
  </w:abstractNum>
  <w:abstractNum w:abstractNumId="1">
    <w:nsid w:val="9903622E"/>
    <w:multiLevelType w:val="singleLevel"/>
    <w:tmpl w:val="9903622E"/>
    <w:lvl w:ilvl="0" w:tentative="0">
      <w:start w:val="1"/>
      <w:numFmt w:val="bullet"/>
      <w:lvlText w:val=""/>
      <w:lvlJc w:val="left"/>
      <w:pPr>
        <w:tabs>
          <w:tab w:val="left" w:pos="420"/>
        </w:tabs>
        <w:ind w:left="420" w:leftChars="0" w:hanging="420" w:firstLineChars="0"/>
      </w:pPr>
      <w:rPr>
        <w:rFonts w:hint="default" w:ascii="Wingdings" w:hAnsi="Wingdings"/>
        <w:sz w:val="18"/>
        <w:szCs w:val="18"/>
      </w:rPr>
    </w:lvl>
  </w:abstractNum>
  <w:abstractNum w:abstractNumId="2">
    <w:nsid w:val="AAA63984"/>
    <w:multiLevelType w:val="singleLevel"/>
    <w:tmpl w:val="AAA63984"/>
    <w:lvl w:ilvl="0" w:tentative="0">
      <w:start w:val="1"/>
      <w:numFmt w:val="bullet"/>
      <w:lvlText w:val=""/>
      <w:lvlJc w:val="left"/>
      <w:pPr>
        <w:tabs>
          <w:tab w:val="left" w:pos="420"/>
        </w:tabs>
        <w:ind w:left="420" w:leftChars="0" w:hanging="420" w:firstLineChars="0"/>
      </w:pPr>
      <w:rPr>
        <w:rFonts w:hint="default" w:ascii="Wingdings" w:hAnsi="Wingdings"/>
        <w:sz w:val="18"/>
        <w:szCs w:val="18"/>
      </w:rPr>
    </w:lvl>
  </w:abstractNum>
  <w:abstractNum w:abstractNumId="3">
    <w:nsid w:val="B5E306ED"/>
    <w:multiLevelType w:val="multilevel"/>
    <w:tmpl w:val="B5E306ED"/>
    <w:lvl w:ilvl="0" w:tentative="0">
      <w:start w:val="1"/>
      <w:numFmt w:val="decimal"/>
      <w:lvlText w:val="%1."/>
      <w:lvlJc w:val="left"/>
      <w:pPr>
        <w:ind w:left="734" w:hanging="734"/>
      </w:pPr>
      <w:rPr>
        <w:rFonts w:ascii="Arial" w:hAnsi="Arial" w:eastAsia="Arial" w:cs="Arial"/>
        <w:b w:val="0"/>
        <w:bCs w:val="0"/>
        <w:i w:val="0"/>
        <w:iCs w:val="0"/>
        <w:strike w:val="0"/>
        <w:color w:val="000000"/>
        <w:sz w:val="22"/>
        <w:szCs w:val="22"/>
        <w:u w:val="none"/>
        <w:shd w:val="clear" w:fill="auto"/>
        <w:vertAlign w:val="baseline"/>
      </w:rPr>
    </w:lvl>
    <w:lvl w:ilvl="1" w:tentative="0">
      <w:start w:val="1"/>
      <w:numFmt w:val="lowerLetter"/>
      <w:lvlText w:val="%2"/>
      <w:lvlJc w:val="left"/>
      <w:pPr>
        <w:ind w:left="1454" w:hanging="1454"/>
      </w:pPr>
      <w:rPr>
        <w:rFonts w:ascii="Arial" w:hAnsi="Arial" w:eastAsia="Arial" w:cs="Arial"/>
        <w:b w:val="0"/>
        <w:bCs w:val="0"/>
        <w:i w:val="0"/>
        <w:iCs w:val="0"/>
        <w:strike w:val="0"/>
        <w:color w:val="000000"/>
        <w:sz w:val="22"/>
        <w:szCs w:val="22"/>
        <w:u w:val="none"/>
        <w:shd w:val="clear" w:fill="auto"/>
        <w:vertAlign w:val="baseline"/>
      </w:rPr>
    </w:lvl>
    <w:lvl w:ilvl="2" w:tentative="0">
      <w:start w:val="1"/>
      <w:numFmt w:val="lowerRoman"/>
      <w:lvlText w:val="%3"/>
      <w:lvlJc w:val="left"/>
      <w:pPr>
        <w:ind w:left="2174" w:hanging="2174"/>
      </w:pPr>
      <w:rPr>
        <w:rFonts w:ascii="Arial" w:hAnsi="Arial" w:eastAsia="Arial" w:cs="Arial"/>
        <w:b w:val="0"/>
        <w:bCs w:val="0"/>
        <w:i w:val="0"/>
        <w:iCs w:val="0"/>
        <w:strike w:val="0"/>
        <w:color w:val="000000"/>
        <w:sz w:val="22"/>
        <w:szCs w:val="22"/>
        <w:u w:val="none"/>
        <w:shd w:val="clear" w:fill="auto"/>
        <w:vertAlign w:val="baseline"/>
      </w:rPr>
    </w:lvl>
    <w:lvl w:ilvl="3" w:tentative="0">
      <w:start w:val="1"/>
      <w:numFmt w:val="decimal"/>
      <w:lvlText w:val="%4"/>
      <w:lvlJc w:val="left"/>
      <w:pPr>
        <w:ind w:left="2894" w:hanging="2894"/>
      </w:pPr>
      <w:rPr>
        <w:rFonts w:ascii="Arial" w:hAnsi="Arial" w:eastAsia="Arial" w:cs="Arial"/>
        <w:b w:val="0"/>
        <w:bCs w:val="0"/>
        <w:i w:val="0"/>
        <w:iCs w:val="0"/>
        <w:strike w:val="0"/>
        <w:color w:val="000000"/>
        <w:sz w:val="22"/>
        <w:szCs w:val="22"/>
        <w:u w:val="none"/>
        <w:shd w:val="clear" w:fill="auto"/>
        <w:vertAlign w:val="baseline"/>
      </w:rPr>
    </w:lvl>
    <w:lvl w:ilvl="4" w:tentative="0">
      <w:start w:val="1"/>
      <w:numFmt w:val="lowerLetter"/>
      <w:lvlText w:val="%5"/>
      <w:lvlJc w:val="left"/>
      <w:pPr>
        <w:ind w:left="3614" w:hanging="3614"/>
      </w:pPr>
      <w:rPr>
        <w:rFonts w:ascii="Arial" w:hAnsi="Arial" w:eastAsia="Arial" w:cs="Arial"/>
        <w:b w:val="0"/>
        <w:bCs w:val="0"/>
        <w:i w:val="0"/>
        <w:iCs w:val="0"/>
        <w:strike w:val="0"/>
        <w:color w:val="000000"/>
        <w:sz w:val="22"/>
        <w:szCs w:val="22"/>
        <w:u w:val="none"/>
        <w:shd w:val="clear" w:fill="auto"/>
        <w:vertAlign w:val="baseline"/>
      </w:rPr>
    </w:lvl>
    <w:lvl w:ilvl="5" w:tentative="0">
      <w:start w:val="1"/>
      <w:numFmt w:val="lowerRoman"/>
      <w:lvlText w:val="%6"/>
      <w:lvlJc w:val="left"/>
      <w:pPr>
        <w:ind w:left="4334" w:hanging="4334"/>
      </w:pPr>
      <w:rPr>
        <w:rFonts w:ascii="Arial" w:hAnsi="Arial" w:eastAsia="Arial" w:cs="Arial"/>
        <w:b w:val="0"/>
        <w:bCs w:val="0"/>
        <w:i w:val="0"/>
        <w:iCs w:val="0"/>
        <w:strike w:val="0"/>
        <w:color w:val="000000"/>
        <w:sz w:val="22"/>
        <w:szCs w:val="22"/>
        <w:u w:val="none"/>
        <w:shd w:val="clear" w:fill="auto"/>
        <w:vertAlign w:val="baseline"/>
      </w:rPr>
    </w:lvl>
    <w:lvl w:ilvl="6" w:tentative="0">
      <w:start w:val="1"/>
      <w:numFmt w:val="decimal"/>
      <w:lvlText w:val="%7"/>
      <w:lvlJc w:val="left"/>
      <w:pPr>
        <w:ind w:left="5054" w:hanging="5054"/>
      </w:pPr>
      <w:rPr>
        <w:rFonts w:ascii="Arial" w:hAnsi="Arial" w:eastAsia="Arial" w:cs="Arial"/>
        <w:b w:val="0"/>
        <w:bCs w:val="0"/>
        <w:i w:val="0"/>
        <w:iCs w:val="0"/>
        <w:strike w:val="0"/>
        <w:color w:val="000000"/>
        <w:sz w:val="22"/>
        <w:szCs w:val="22"/>
        <w:u w:val="none"/>
        <w:shd w:val="clear" w:fill="auto"/>
        <w:vertAlign w:val="baseline"/>
      </w:rPr>
    </w:lvl>
    <w:lvl w:ilvl="7" w:tentative="0">
      <w:start w:val="1"/>
      <w:numFmt w:val="lowerLetter"/>
      <w:lvlText w:val="%8"/>
      <w:lvlJc w:val="left"/>
      <w:pPr>
        <w:ind w:left="5774" w:hanging="5774"/>
      </w:pPr>
      <w:rPr>
        <w:rFonts w:ascii="Arial" w:hAnsi="Arial" w:eastAsia="Arial" w:cs="Arial"/>
        <w:b w:val="0"/>
        <w:bCs w:val="0"/>
        <w:i w:val="0"/>
        <w:iCs w:val="0"/>
        <w:strike w:val="0"/>
        <w:color w:val="000000"/>
        <w:sz w:val="22"/>
        <w:szCs w:val="22"/>
        <w:u w:val="none"/>
        <w:shd w:val="clear" w:fill="auto"/>
        <w:vertAlign w:val="baseline"/>
      </w:rPr>
    </w:lvl>
    <w:lvl w:ilvl="8" w:tentative="0">
      <w:start w:val="1"/>
      <w:numFmt w:val="lowerRoman"/>
      <w:lvlText w:val="%9"/>
      <w:lvlJc w:val="left"/>
      <w:pPr>
        <w:ind w:left="6494" w:hanging="6494"/>
      </w:pPr>
      <w:rPr>
        <w:rFonts w:ascii="Arial" w:hAnsi="Arial" w:eastAsia="Arial" w:cs="Arial"/>
        <w:b w:val="0"/>
        <w:bCs w:val="0"/>
        <w:i w:val="0"/>
        <w:iCs w:val="0"/>
        <w:strike w:val="0"/>
        <w:color w:val="000000"/>
        <w:sz w:val="22"/>
        <w:szCs w:val="22"/>
        <w:u w:val="none"/>
        <w:shd w:val="clear" w:fill="auto"/>
        <w:vertAlign w:val="baseline"/>
      </w:rPr>
    </w:lvl>
  </w:abstractNum>
  <w:abstractNum w:abstractNumId="4">
    <w:nsid w:val="BF205925"/>
    <w:multiLevelType w:val="multilevel"/>
    <w:tmpl w:val="BF205925"/>
    <w:lvl w:ilvl="0" w:tentative="0">
      <w:start w:val="1"/>
      <w:numFmt w:val="bullet"/>
      <w:lvlText w:val="●"/>
      <w:lvlJc w:val="left"/>
      <w:pPr>
        <w:ind w:left="203" w:hanging="203"/>
      </w:pPr>
      <w:rPr>
        <w:rFonts w:ascii="Arial" w:hAnsi="Arial" w:eastAsia="Arial" w:cs="Arial"/>
        <w:b/>
        <w:bCs/>
        <w:i w:val="0"/>
        <w:iCs w:val="0"/>
        <w:strike w:val="0"/>
        <w:color w:val="000000"/>
        <w:sz w:val="22"/>
        <w:szCs w:val="22"/>
        <w:u w:val="none"/>
        <w:shd w:val="clear" w:fill="auto"/>
        <w:vertAlign w:val="baseline"/>
      </w:rPr>
    </w:lvl>
    <w:lvl w:ilvl="1" w:tentative="0">
      <w:start w:val="1"/>
      <w:numFmt w:val="bullet"/>
      <w:lvlText w:val="o"/>
      <w:lvlJc w:val="left"/>
      <w:pPr>
        <w:ind w:left="1104" w:hanging="1104"/>
      </w:pPr>
      <w:rPr>
        <w:rFonts w:ascii="Arial" w:hAnsi="Arial" w:eastAsia="Arial" w:cs="Arial"/>
        <w:b/>
        <w:bCs/>
        <w:i w:val="0"/>
        <w:iCs w:val="0"/>
        <w:strike w:val="0"/>
        <w:color w:val="000000"/>
        <w:sz w:val="22"/>
        <w:szCs w:val="22"/>
        <w:u w:val="none"/>
        <w:shd w:val="clear" w:fill="auto"/>
        <w:vertAlign w:val="baseline"/>
      </w:rPr>
    </w:lvl>
    <w:lvl w:ilvl="2" w:tentative="0">
      <w:start w:val="1"/>
      <w:numFmt w:val="bullet"/>
      <w:lvlText w:val="▪"/>
      <w:lvlJc w:val="left"/>
      <w:pPr>
        <w:ind w:left="1824" w:hanging="1824"/>
      </w:pPr>
      <w:rPr>
        <w:rFonts w:ascii="Arial" w:hAnsi="Arial" w:eastAsia="Arial" w:cs="Arial"/>
        <w:b/>
        <w:bCs/>
        <w:i w:val="0"/>
        <w:iCs w:val="0"/>
        <w:strike w:val="0"/>
        <w:color w:val="000000"/>
        <w:sz w:val="22"/>
        <w:szCs w:val="22"/>
        <w:u w:val="none"/>
        <w:shd w:val="clear" w:fill="auto"/>
        <w:vertAlign w:val="baseline"/>
      </w:rPr>
    </w:lvl>
    <w:lvl w:ilvl="3" w:tentative="0">
      <w:start w:val="1"/>
      <w:numFmt w:val="bullet"/>
      <w:lvlText w:val="•"/>
      <w:lvlJc w:val="left"/>
      <w:pPr>
        <w:ind w:left="2544" w:hanging="2544"/>
      </w:pPr>
      <w:rPr>
        <w:rFonts w:ascii="Arial" w:hAnsi="Arial" w:eastAsia="Arial" w:cs="Arial"/>
        <w:b/>
        <w:bCs/>
        <w:i w:val="0"/>
        <w:iCs w:val="0"/>
        <w:strike w:val="0"/>
        <w:color w:val="000000"/>
        <w:sz w:val="22"/>
        <w:szCs w:val="22"/>
        <w:u w:val="none"/>
        <w:shd w:val="clear" w:fill="auto"/>
        <w:vertAlign w:val="baseline"/>
      </w:rPr>
    </w:lvl>
    <w:lvl w:ilvl="4" w:tentative="0">
      <w:start w:val="1"/>
      <w:numFmt w:val="bullet"/>
      <w:lvlText w:val="o"/>
      <w:lvlJc w:val="left"/>
      <w:pPr>
        <w:ind w:left="3264" w:hanging="3264"/>
      </w:pPr>
      <w:rPr>
        <w:rFonts w:ascii="Arial" w:hAnsi="Arial" w:eastAsia="Arial" w:cs="Arial"/>
        <w:b/>
        <w:bCs/>
        <w:i w:val="0"/>
        <w:iCs w:val="0"/>
        <w:strike w:val="0"/>
        <w:color w:val="000000"/>
        <w:sz w:val="22"/>
        <w:szCs w:val="22"/>
        <w:u w:val="none"/>
        <w:shd w:val="clear" w:fill="auto"/>
        <w:vertAlign w:val="baseline"/>
      </w:rPr>
    </w:lvl>
    <w:lvl w:ilvl="5" w:tentative="0">
      <w:start w:val="1"/>
      <w:numFmt w:val="bullet"/>
      <w:lvlText w:val="▪"/>
      <w:lvlJc w:val="left"/>
      <w:pPr>
        <w:ind w:left="3984" w:hanging="3984"/>
      </w:pPr>
      <w:rPr>
        <w:rFonts w:ascii="Arial" w:hAnsi="Arial" w:eastAsia="Arial" w:cs="Arial"/>
        <w:b/>
        <w:bCs/>
        <w:i w:val="0"/>
        <w:iCs w:val="0"/>
        <w:strike w:val="0"/>
        <w:color w:val="000000"/>
        <w:sz w:val="22"/>
        <w:szCs w:val="22"/>
        <w:u w:val="none"/>
        <w:shd w:val="clear" w:fill="auto"/>
        <w:vertAlign w:val="baseline"/>
      </w:rPr>
    </w:lvl>
    <w:lvl w:ilvl="6" w:tentative="0">
      <w:start w:val="1"/>
      <w:numFmt w:val="bullet"/>
      <w:lvlText w:val="•"/>
      <w:lvlJc w:val="left"/>
      <w:pPr>
        <w:ind w:left="4704" w:hanging="4704"/>
      </w:pPr>
      <w:rPr>
        <w:rFonts w:ascii="Arial" w:hAnsi="Arial" w:eastAsia="Arial" w:cs="Arial"/>
        <w:b/>
        <w:bCs/>
        <w:i w:val="0"/>
        <w:iCs w:val="0"/>
        <w:strike w:val="0"/>
        <w:color w:val="000000"/>
        <w:sz w:val="22"/>
        <w:szCs w:val="22"/>
        <w:u w:val="none"/>
        <w:shd w:val="clear" w:fill="auto"/>
        <w:vertAlign w:val="baseline"/>
      </w:rPr>
    </w:lvl>
    <w:lvl w:ilvl="7" w:tentative="0">
      <w:start w:val="1"/>
      <w:numFmt w:val="bullet"/>
      <w:lvlText w:val="o"/>
      <w:lvlJc w:val="left"/>
      <w:pPr>
        <w:ind w:left="5424" w:hanging="5424"/>
      </w:pPr>
      <w:rPr>
        <w:rFonts w:ascii="Arial" w:hAnsi="Arial" w:eastAsia="Arial" w:cs="Arial"/>
        <w:b/>
        <w:bCs/>
        <w:i w:val="0"/>
        <w:iCs w:val="0"/>
        <w:strike w:val="0"/>
        <w:color w:val="000000"/>
        <w:sz w:val="22"/>
        <w:szCs w:val="22"/>
        <w:u w:val="none"/>
        <w:shd w:val="clear" w:fill="auto"/>
        <w:vertAlign w:val="baseline"/>
      </w:rPr>
    </w:lvl>
    <w:lvl w:ilvl="8" w:tentative="0">
      <w:start w:val="1"/>
      <w:numFmt w:val="bullet"/>
      <w:lvlText w:val="▪"/>
      <w:lvlJc w:val="left"/>
      <w:pPr>
        <w:ind w:left="6144" w:hanging="6144"/>
      </w:pPr>
      <w:rPr>
        <w:rFonts w:ascii="Arial" w:hAnsi="Arial" w:eastAsia="Arial" w:cs="Arial"/>
        <w:b/>
        <w:bCs/>
        <w:i w:val="0"/>
        <w:iCs w:val="0"/>
        <w:strike w:val="0"/>
        <w:color w:val="000000"/>
        <w:sz w:val="22"/>
        <w:szCs w:val="22"/>
        <w:u w:val="none"/>
        <w:shd w:val="clear" w:fill="auto"/>
        <w:vertAlign w:val="baseline"/>
      </w:rPr>
    </w:lvl>
  </w:abstractNum>
  <w:abstractNum w:abstractNumId="5">
    <w:nsid w:val="CF092B84"/>
    <w:multiLevelType w:val="multilevel"/>
    <w:tmpl w:val="CF092B84"/>
    <w:lvl w:ilvl="0" w:tentative="0">
      <w:start w:val="1"/>
      <w:numFmt w:val="decimal"/>
      <w:lvlText w:val="%1."/>
      <w:lvlJc w:val="left"/>
      <w:pPr>
        <w:ind w:left="734" w:hanging="734"/>
      </w:pPr>
      <w:rPr>
        <w:rFonts w:ascii="Arial" w:hAnsi="Arial" w:eastAsia="Arial" w:cs="Arial"/>
        <w:b w:val="0"/>
        <w:bCs w:val="0"/>
        <w:i w:val="0"/>
        <w:iCs w:val="0"/>
        <w:strike w:val="0"/>
        <w:color w:val="000000"/>
        <w:sz w:val="22"/>
        <w:szCs w:val="22"/>
        <w:u w:val="none"/>
        <w:shd w:val="clear" w:fill="auto"/>
        <w:vertAlign w:val="baseline"/>
      </w:rPr>
    </w:lvl>
    <w:lvl w:ilvl="1" w:tentative="0">
      <w:start w:val="1"/>
      <w:numFmt w:val="lowerLetter"/>
      <w:lvlText w:val="%2"/>
      <w:lvlJc w:val="left"/>
      <w:pPr>
        <w:ind w:left="1454" w:hanging="1454"/>
      </w:pPr>
      <w:rPr>
        <w:rFonts w:ascii="Arial" w:hAnsi="Arial" w:eastAsia="Arial" w:cs="Arial"/>
        <w:b w:val="0"/>
        <w:bCs w:val="0"/>
        <w:i w:val="0"/>
        <w:iCs w:val="0"/>
        <w:strike w:val="0"/>
        <w:color w:val="000000"/>
        <w:sz w:val="22"/>
        <w:szCs w:val="22"/>
        <w:u w:val="none"/>
        <w:shd w:val="clear" w:fill="auto"/>
        <w:vertAlign w:val="baseline"/>
      </w:rPr>
    </w:lvl>
    <w:lvl w:ilvl="2" w:tentative="0">
      <w:start w:val="1"/>
      <w:numFmt w:val="lowerRoman"/>
      <w:lvlText w:val="%3"/>
      <w:lvlJc w:val="left"/>
      <w:pPr>
        <w:ind w:left="2174" w:hanging="2174"/>
      </w:pPr>
      <w:rPr>
        <w:rFonts w:ascii="Arial" w:hAnsi="Arial" w:eastAsia="Arial" w:cs="Arial"/>
        <w:b w:val="0"/>
        <w:bCs w:val="0"/>
        <w:i w:val="0"/>
        <w:iCs w:val="0"/>
        <w:strike w:val="0"/>
        <w:color w:val="000000"/>
        <w:sz w:val="22"/>
        <w:szCs w:val="22"/>
        <w:u w:val="none"/>
        <w:shd w:val="clear" w:fill="auto"/>
        <w:vertAlign w:val="baseline"/>
      </w:rPr>
    </w:lvl>
    <w:lvl w:ilvl="3" w:tentative="0">
      <w:start w:val="1"/>
      <w:numFmt w:val="decimal"/>
      <w:lvlText w:val="%4"/>
      <w:lvlJc w:val="left"/>
      <w:pPr>
        <w:ind w:left="2894" w:hanging="2894"/>
      </w:pPr>
      <w:rPr>
        <w:rFonts w:ascii="Arial" w:hAnsi="Arial" w:eastAsia="Arial" w:cs="Arial"/>
        <w:b w:val="0"/>
        <w:bCs w:val="0"/>
        <w:i w:val="0"/>
        <w:iCs w:val="0"/>
        <w:strike w:val="0"/>
        <w:color w:val="000000"/>
        <w:sz w:val="22"/>
        <w:szCs w:val="22"/>
        <w:u w:val="none"/>
        <w:shd w:val="clear" w:fill="auto"/>
        <w:vertAlign w:val="baseline"/>
      </w:rPr>
    </w:lvl>
    <w:lvl w:ilvl="4" w:tentative="0">
      <w:start w:val="1"/>
      <w:numFmt w:val="lowerLetter"/>
      <w:lvlText w:val="%5"/>
      <w:lvlJc w:val="left"/>
      <w:pPr>
        <w:ind w:left="3614" w:hanging="3614"/>
      </w:pPr>
      <w:rPr>
        <w:rFonts w:ascii="Arial" w:hAnsi="Arial" w:eastAsia="Arial" w:cs="Arial"/>
        <w:b w:val="0"/>
        <w:bCs w:val="0"/>
        <w:i w:val="0"/>
        <w:iCs w:val="0"/>
        <w:strike w:val="0"/>
        <w:color w:val="000000"/>
        <w:sz w:val="22"/>
        <w:szCs w:val="22"/>
        <w:u w:val="none"/>
        <w:shd w:val="clear" w:fill="auto"/>
        <w:vertAlign w:val="baseline"/>
      </w:rPr>
    </w:lvl>
    <w:lvl w:ilvl="5" w:tentative="0">
      <w:start w:val="1"/>
      <w:numFmt w:val="lowerRoman"/>
      <w:lvlText w:val="%6"/>
      <w:lvlJc w:val="left"/>
      <w:pPr>
        <w:ind w:left="4334" w:hanging="4334"/>
      </w:pPr>
      <w:rPr>
        <w:rFonts w:ascii="Arial" w:hAnsi="Arial" w:eastAsia="Arial" w:cs="Arial"/>
        <w:b w:val="0"/>
        <w:bCs w:val="0"/>
        <w:i w:val="0"/>
        <w:iCs w:val="0"/>
        <w:strike w:val="0"/>
        <w:color w:val="000000"/>
        <w:sz w:val="22"/>
        <w:szCs w:val="22"/>
        <w:u w:val="none"/>
        <w:shd w:val="clear" w:fill="auto"/>
        <w:vertAlign w:val="baseline"/>
      </w:rPr>
    </w:lvl>
    <w:lvl w:ilvl="6" w:tentative="0">
      <w:start w:val="1"/>
      <w:numFmt w:val="decimal"/>
      <w:lvlText w:val="%7"/>
      <w:lvlJc w:val="left"/>
      <w:pPr>
        <w:ind w:left="5054" w:hanging="5054"/>
      </w:pPr>
      <w:rPr>
        <w:rFonts w:ascii="Arial" w:hAnsi="Arial" w:eastAsia="Arial" w:cs="Arial"/>
        <w:b w:val="0"/>
        <w:bCs w:val="0"/>
        <w:i w:val="0"/>
        <w:iCs w:val="0"/>
        <w:strike w:val="0"/>
        <w:color w:val="000000"/>
        <w:sz w:val="22"/>
        <w:szCs w:val="22"/>
        <w:u w:val="none"/>
        <w:shd w:val="clear" w:fill="auto"/>
        <w:vertAlign w:val="baseline"/>
      </w:rPr>
    </w:lvl>
    <w:lvl w:ilvl="7" w:tentative="0">
      <w:start w:val="1"/>
      <w:numFmt w:val="lowerLetter"/>
      <w:lvlText w:val="%8"/>
      <w:lvlJc w:val="left"/>
      <w:pPr>
        <w:ind w:left="5774" w:hanging="5774"/>
      </w:pPr>
      <w:rPr>
        <w:rFonts w:ascii="Arial" w:hAnsi="Arial" w:eastAsia="Arial" w:cs="Arial"/>
        <w:b w:val="0"/>
        <w:bCs w:val="0"/>
        <w:i w:val="0"/>
        <w:iCs w:val="0"/>
        <w:strike w:val="0"/>
        <w:color w:val="000000"/>
        <w:sz w:val="22"/>
        <w:szCs w:val="22"/>
        <w:u w:val="none"/>
        <w:shd w:val="clear" w:fill="auto"/>
        <w:vertAlign w:val="baseline"/>
      </w:rPr>
    </w:lvl>
    <w:lvl w:ilvl="8" w:tentative="0">
      <w:start w:val="1"/>
      <w:numFmt w:val="lowerRoman"/>
      <w:lvlText w:val="%9"/>
      <w:lvlJc w:val="left"/>
      <w:pPr>
        <w:ind w:left="6494" w:hanging="6494"/>
      </w:pPr>
      <w:rPr>
        <w:rFonts w:ascii="Arial" w:hAnsi="Arial" w:eastAsia="Arial" w:cs="Arial"/>
        <w:b w:val="0"/>
        <w:bCs w:val="0"/>
        <w:i w:val="0"/>
        <w:iCs w:val="0"/>
        <w:strike w:val="0"/>
        <w:color w:val="000000"/>
        <w:sz w:val="22"/>
        <w:szCs w:val="22"/>
        <w:u w:val="none"/>
        <w:shd w:val="clear" w:fill="auto"/>
        <w:vertAlign w:val="baseline"/>
      </w:rPr>
    </w:lvl>
  </w:abstractNum>
  <w:abstractNum w:abstractNumId="6">
    <w:nsid w:val="0248C179"/>
    <w:multiLevelType w:val="multilevel"/>
    <w:tmpl w:val="0248C179"/>
    <w:lvl w:ilvl="0" w:tentative="0">
      <w:start w:val="1"/>
      <w:numFmt w:val="bullet"/>
      <w:lvlText w:val="●"/>
      <w:lvlJc w:val="left"/>
      <w:pPr>
        <w:ind w:left="734" w:hanging="734"/>
      </w:pPr>
      <w:rPr>
        <w:rFonts w:ascii="Arial" w:hAnsi="Arial" w:eastAsia="Arial" w:cs="Arial"/>
        <w:b w:val="0"/>
        <w:bCs w:val="0"/>
        <w:i w:val="0"/>
        <w:iCs w:val="0"/>
        <w:strike w:val="0"/>
        <w:color w:val="000000"/>
        <w:sz w:val="22"/>
        <w:szCs w:val="22"/>
        <w:u w:val="none"/>
        <w:shd w:val="clear" w:fill="auto"/>
        <w:vertAlign w:val="baseline"/>
      </w:rPr>
    </w:lvl>
    <w:lvl w:ilvl="1" w:tentative="0">
      <w:start w:val="1"/>
      <w:numFmt w:val="bullet"/>
      <w:lvlText w:val="o"/>
      <w:lvlJc w:val="left"/>
      <w:pPr>
        <w:ind w:left="1454" w:hanging="1454"/>
      </w:pPr>
      <w:rPr>
        <w:rFonts w:ascii="Arial" w:hAnsi="Arial" w:eastAsia="Arial" w:cs="Arial"/>
        <w:b w:val="0"/>
        <w:bCs w:val="0"/>
        <w:i w:val="0"/>
        <w:iCs w:val="0"/>
        <w:strike w:val="0"/>
        <w:color w:val="000000"/>
        <w:sz w:val="22"/>
        <w:szCs w:val="22"/>
        <w:u w:val="none"/>
        <w:shd w:val="clear" w:fill="auto"/>
        <w:vertAlign w:val="baseline"/>
      </w:rPr>
    </w:lvl>
    <w:lvl w:ilvl="2" w:tentative="0">
      <w:start w:val="1"/>
      <w:numFmt w:val="bullet"/>
      <w:lvlText w:val="▪"/>
      <w:lvlJc w:val="left"/>
      <w:pPr>
        <w:ind w:left="2174" w:hanging="2174"/>
      </w:pPr>
      <w:rPr>
        <w:rFonts w:ascii="Arial" w:hAnsi="Arial" w:eastAsia="Arial" w:cs="Arial"/>
        <w:b w:val="0"/>
        <w:bCs w:val="0"/>
        <w:i w:val="0"/>
        <w:iCs w:val="0"/>
        <w:strike w:val="0"/>
        <w:color w:val="000000"/>
        <w:sz w:val="22"/>
        <w:szCs w:val="22"/>
        <w:u w:val="none"/>
        <w:shd w:val="clear" w:fill="auto"/>
        <w:vertAlign w:val="baseline"/>
      </w:rPr>
    </w:lvl>
    <w:lvl w:ilvl="3" w:tentative="0">
      <w:start w:val="1"/>
      <w:numFmt w:val="bullet"/>
      <w:lvlText w:val="•"/>
      <w:lvlJc w:val="left"/>
      <w:pPr>
        <w:ind w:left="2894" w:hanging="2894"/>
      </w:pPr>
      <w:rPr>
        <w:rFonts w:ascii="Arial" w:hAnsi="Arial" w:eastAsia="Arial" w:cs="Arial"/>
        <w:b w:val="0"/>
        <w:bCs w:val="0"/>
        <w:i w:val="0"/>
        <w:iCs w:val="0"/>
        <w:strike w:val="0"/>
        <w:color w:val="000000"/>
        <w:sz w:val="22"/>
        <w:szCs w:val="22"/>
        <w:u w:val="none"/>
        <w:shd w:val="clear" w:fill="auto"/>
        <w:vertAlign w:val="baseline"/>
      </w:rPr>
    </w:lvl>
    <w:lvl w:ilvl="4" w:tentative="0">
      <w:start w:val="1"/>
      <w:numFmt w:val="bullet"/>
      <w:lvlText w:val="o"/>
      <w:lvlJc w:val="left"/>
      <w:pPr>
        <w:ind w:left="3614" w:hanging="3614"/>
      </w:pPr>
      <w:rPr>
        <w:rFonts w:ascii="Arial" w:hAnsi="Arial" w:eastAsia="Arial" w:cs="Arial"/>
        <w:b w:val="0"/>
        <w:bCs w:val="0"/>
        <w:i w:val="0"/>
        <w:iCs w:val="0"/>
        <w:strike w:val="0"/>
        <w:color w:val="000000"/>
        <w:sz w:val="22"/>
        <w:szCs w:val="22"/>
        <w:u w:val="none"/>
        <w:shd w:val="clear" w:fill="auto"/>
        <w:vertAlign w:val="baseline"/>
      </w:rPr>
    </w:lvl>
    <w:lvl w:ilvl="5" w:tentative="0">
      <w:start w:val="1"/>
      <w:numFmt w:val="bullet"/>
      <w:lvlText w:val="▪"/>
      <w:lvlJc w:val="left"/>
      <w:pPr>
        <w:ind w:left="4334" w:hanging="4334"/>
      </w:pPr>
      <w:rPr>
        <w:rFonts w:ascii="Arial" w:hAnsi="Arial" w:eastAsia="Arial" w:cs="Arial"/>
        <w:b w:val="0"/>
        <w:bCs w:val="0"/>
        <w:i w:val="0"/>
        <w:iCs w:val="0"/>
        <w:strike w:val="0"/>
        <w:color w:val="000000"/>
        <w:sz w:val="22"/>
        <w:szCs w:val="22"/>
        <w:u w:val="none"/>
        <w:shd w:val="clear" w:fill="auto"/>
        <w:vertAlign w:val="baseline"/>
      </w:rPr>
    </w:lvl>
    <w:lvl w:ilvl="6" w:tentative="0">
      <w:start w:val="1"/>
      <w:numFmt w:val="bullet"/>
      <w:lvlText w:val="•"/>
      <w:lvlJc w:val="left"/>
      <w:pPr>
        <w:ind w:left="5054" w:hanging="5054"/>
      </w:pPr>
      <w:rPr>
        <w:rFonts w:ascii="Arial" w:hAnsi="Arial" w:eastAsia="Arial" w:cs="Arial"/>
        <w:b w:val="0"/>
        <w:bCs w:val="0"/>
        <w:i w:val="0"/>
        <w:iCs w:val="0"/>
        <w:strike w:val="0"/>
        <w:color w:val="000000"/>
        <w:sz w:val="22"/>
        <w:szCs w:val="22"/>
        <w:u w:val="none"/>
        <w:shd w:val="clear" w:fill="auto"/>
        <w:vertAlign w:val="baseline"/>
      </w:rPr>
    </w:lvl>
    <w:lvl w:ilvl="7" w:tentative="0">
      <w:start w:val="1"/>
      <w:numFmt w:val="bullet"/>
      <w:lvlText w:val="o"/>
      <w:lvlJc w:val="left"/>
      <w:pPr>
        <w:ind w:left="5774" w:hanging="5774"/>
      </w:pPr>
      <w:rPr>
        <w:rFonts w:ascii="Arial" w:hAnsi="Arial" w:eastAsia="Arial" w:cs="Arial"/>
        <w:b w:val="0"/>
        <w:bCs w:val="0"/>
        <w:i w:val="0"/>
        <w:iCs w:val="0"/>
        <w:strike w:val="0"/>
        <w:color w:val="000000"/>
        <w:sz w:val="22"/>
        <w:szCs w:val="22"/>
        <w:u w:val="none"/>
        <w:shd w:val="clear" w:fill="auto"/>
        <w:vertAlign w:val="baseline"/>
      </w:rPr>
    </w:lvl>
    <w:lvl w:ilvl="8" w:tentative="0">
      <w:start w:val="1"/>
      <w:numFmt w:val="bullet"/>
      <w:lvlText w:val="▪"/>
      <w:lvlJc w:val="left"/>
      <w:pPr>
        <w:ind w:left="6494" w:hanging="6494"/>
      </w:pPr>
      <w:rPr>
        <w:rFonts w:ascii="Arial" w:hAnsi="Arial" w:eastAsia="Arial" w:cs="Arial"/>
        <w:b w:val="0"/>
        <w:bCs w:val="0"/>
        <w:i w:val="0"/>
        <w:iCs w:val="0"/>
        <w:strike w:val="0"/>
        <w:color w:val="000000"/>
        <w:sz w:val="22"/>
        <w:szCs w:val="22"/>
        <w:u w:val="none"/>
        <w:shd w:val="clear" w:fill="auto"/>
        <w:vertAlign w:val="baseline"/>
      </w:rPr>
    </w:lvl>
  </w:abstractNum>
  <w:abstractNum w:abstractNumId="7">
    <w:nsid w:val="03D62ECE"/>
    <w:multiLevelType w:val="multilevel"/>
    <w:tmpl w:val="03D62ECE"/>
    <w:lvl w:ilvl="0" w:tentative="0">
      <w:start w:val="1"/>
      <w:numFmt w:val="bullet"/>
      <w:lvlText w:val="●"/>
      <w:lvlJc w:val="left"/>
      <w:pPr>
        <w:ind w:left="734" w:hanging="734"/>
      </w:pPr>
      <w:rPr>
        <w:rFonts w:ascii="Arial" w:hAnsi="Arial" w:eastAsia="Arial" w:cs="Arial"/>
        <w:b w:val="0"/>
        <w:bCs w:val="0"/>
        <w:i w:val="0"/>
        <w:iCs w:val="0"/>
        <w:strike w:val="0"/>
        <w:color w:val="000000"/>
        <w:sz w:val="22"/>
        <w:szCs w:val="22"/>
        <w:u w:val="none"/>
        <w:shd w:val="clear" w:fill="auto"/>
        <w:vertAlign w:val="baseline"/>
      </w:rPr>
    </w:lvl>
    <w:lvl w:ilvl="1" w:tentative="0">
      <w:start w:val="1"/>
      <w:numFmt w:val="bullet"/>
      <w:lvlText w:val="o"/>
      <w:lvlJc w:val="left"/>
      <w:pPr>
        <w:ind w:left="1454" w:hanging="1454"/>
      </w:pPr>
      <w:rPr>
        <w:rFonts w:ascii="Arial" w:hAnsi="Arial" w:eastAsia="Arial" w:cs="Arial"/>
        <w:b w:val="0"/>
        <w:bCs w:val="0"/>
        <w:i w:val="0"/>
        <w:iCs w:val="0"/>
        <w:strike w:val="0"/>
        <w:color w:val="000000"/>
        <w:sz w:val="22"/>
        <w:szCs w:val="22"/>
        <w:u w:val="none"/>
        <w:shd w:val="clear" w:fill="auto"/>
        <w:vertAlign w:val="baseline"/>
      </w:rPr>
    </w:lvl>
    <w:lvl w:ilvl="2" w:tentative="0">
      <w:start w:val="1"/>
      <w:numFmt w:val="bullet"/>
      <w:lvlText w:val="▪"/>
      <w:lvlJc w:val="left"/>
      <w:pPr>
        <w:ind w:left="2174" w:hanging="2174"/>
      </w:pPr>
      <w:rPr>
        <w:rFonts w:ascii="Arial" w:hAnsi="Arial" w:eastAsia="Arial" w:cs="Arial"/>
        <w:b w:val="0"/>
        <w:bCs w:val="0"/>
        <w:i w:val="0"/>
        <w:iCs w:val="0"/>
        <w:strike w:val="0"/>
        <w:color w:val="000000"/>
        <w:sz w:val="22"/>
        <w:szCs w:val="22"/>
        <w:u w:val="none"/>
        <w:shd w:val="clear" w:fill="auto"/>
        <w:vertAlign w:val="baseline"/>
      </w:rPr>
    </w:lvl>
    <w:lvl w:ilvl="3" w:tentative="0">
      <w:start w:val="1"/>
      <w:numFmt w:val="bullet"/>
      <w:lvlText w:val="•"/>
      <w:lvlJc w:val="left"/>
      <w:pPr>
        <w:ind w:left="2894" w:hanging="2894"/>
      </w:pPr>
      <w:rPr>
        <w:rFonts w:ascii="Arial" w:hAnsi="Arial" w:eastAsia="Arial" w:cs="Arial"/>
        <w:b w:val="0"/>
        <w:bCs w:val="0"/>
        <w:i w:val="0"/>
        <w:iCs w:val="0"/>
        <w:strike w:val="0"/>
        <w:color w:val="000000"/>
        <w:sz w:val="22"/>
        <w:szCs w:val="22"/>
        <w:u w:val="none"/>
        <w:shd w:val="clear" w:fill="auto"/>
        <w:vertAlign w:val="baseline"/>
      </w:rPr>
    </w:lvl>
    <w:lvl w:ilvl="4" w:tentative="0">
      <w:start w:val="1"/>
      <w:numFmt w:val="bullet"/>
      <w:lvlText w:val="o"/>
      <w:lvlJc w:val="left"/>
      <w:pPr>
        <w:ind w:left="3614" w:hanging="3614"/>
      </w:pPr>
      <w:rPr>
        <w:rFonts w:ascii="Arial" w:hAnsi="Arial" w:eastAsia="Arial" w:cs="Arial"/>
        <w:b w:val="0"/>
        <w:bCs w:val="0"/>
        <w:i w:val="0"/>
        <w:iCs w:val="0"/>
        <w:strike w:val="0"/>
        <w:color w:val="000000"/>
        <w:sz w:val="22"/>
        <w:szCs w:val="22"/>
        <w:u w:val="none"/>
        <w:shd w:val="clear" w:fill="auto"/>
        <w:vertAlign w:val="baseline"/>
      </w:rPr>
    </w:lvl>
    <w:lvl w:ilvl="5" w:tentative="0">
      <w:start w:val="1"/>
      <w:numFmt w:val="bullet"/>
      <w:lvlText w:val="▪"/>
      <w:lvlJc w:val="left"/>
      <w:pPr>
        <w:ind w:left="4334" w:hanging="4334"/>
      </w:pPr>
      <w:rPr>
        <w:rFonts w:ascii="Arial" w:hAnsi="Arial" w:eastAsia="Arial" w:cs="Arial"/>
        <w:b w:val="0"/>
        <w:bCs w:val="0"/>
        <w:i w:val="0"/>
        <w:iCs w:val="0"/>
        <w:strike w:val="0"/>
        <w:color w:val="000000"/>
        <w:sz w:val="22"/>
        <w:szCs w:val="22"/>
        <w:u w:val="none"/>
        <w:shd w:val="clear" w:fill="auto"/>
        <w:vertAlign w:val="baseline"/>
      </w:rPr>
    </w:lvl>
    <w:lvl w:ilvl="6" w:tentative="0">
      <w:start w:val="1"/>
      <w:numFmt w:val="bullet"/>
      <w:lvlText w:val="•"/>
      <w:lvlJc w:val="left"/>
      <w:pPr>
        <w:ind w:left="5054" w:hanging="5054"/>
      </w:pPr>
      <w:rPr>
        <w:rFonts w:ascii="Arial" w:hAnsi="Arial" w:eastAsia="Arial" w:cs="Arial"/>
        <w:b w:val="0"/>
        <w:bCs w:val="0"/>
        <w:i w:val="0"/>
        <w:iCs w:val="0"/>
        <w:strike w:val="0"/>
        <w:color w:val="000000"/>
        <w:sz w:val="22"/>
        <w:szCs w:val="22"/>
        <w:u w:val="none"/>
        <w:shd w:val="clear" w:fill="auto"/>
        <w:vertAlign w:val="baseline"/>
      </w:rPr>
    </w:lvl>
    <w:lvl w:ilvl="7" w:tentative="0">
      <w:start w:val="1"/>
      <w:numFmt w:val="bullet"/>
      <w:lvlText w:val="o"/>
      <w:lvlJc w:val="left"/>
      <w:pPr>
        <w:ind w:left="5774" w:hanging="5774"/>
      </w:pPr>
      <w:rPr>
        <w:rFonts w:ascii="Arial" w:hAnsi="Arial" w:eastAsia="Arial" w:cs="Arial"/>
        <w:b w:val="0"/>
        <w:bCs w:val="0"/>
        <w:i w:val="0"/>
        <w:iCs w:val="0"/>
        <w:strike w:val="0"/>
        <w:color w:val="000000"/>
        <w:sz w:val="22"/>
        <w:szCs w:val="22"/>
        <w:u w:val="none"/>
        <w:shd w:val="clear" w:fill="auto"/>
        <w:vertAlign w:val="baseline"/>
      </w:rPr>
    </w:lvl>
    <w:lvl w:ilvl="8" w:tentative="0">
      <w:start w:val="1"/>
      <w:numFmt w:val="bullet"/>
      <w:lvlText w:val="▪"/>
      <w:lvlJc w:val="left"/>
      <w:pPr>
        <w:ind w:left="6494" w:hanging="6494"/>
      </w:pPr>
      <w:rPr>
        <w:rFonts w:ascii="Arial" w:hAnsi="Arial" w:eastAsia="Arial" w:cs="Arial"/>
        <w:b w:val="0"/>
        <w:bCs w:val="0"/>
        <w:i w:val="0"/>
        <w:iCs w:val="0"/>
        <w:strike w:val="0"/>
        <w:color w:val="000000"/>
        <w:sz w:val="22"/>
        <w:szCs w:val="22"/>
        <w:u w:val="none"/>
        <w:shd w:val="clear" w:fill="auto"/>
        <w:vertAlign w:val="baseline"/>
      </w:rPr>
    </w:lvl>
  </w:abstractNum>
  <w:abstractNum w:abstractNumId="8">
    <w:nsid w:val="1CAF4BD4"/>
    <w:multiLevelType w:val="singleLevel"/>
    <w:tmpl w:val="1CAF4BD4"/>
    <w:lvl w:ilvl="0" w:tentative="0">
      <w:start w:val="1"/>
      <w:numFmt w:val="bullet"/>
      <w:lvlText w:val=""/>
      <w:lvlJc w:val="left"/>
      <w:pPr>
        <w:tabs>
          <w:tab w:val="left" w:pos="420"/>
        </w:tabs>
        <w:ind w:left="420" w:leftChars="0" w:hanging="420" w:firstLineChars="0"/>
      </w:pPr>
      <w:rPr>
        <w:rFonts w:hint="default" w:ascii="Wingdings" w:hAnsi="Wingdings"/>
        <w:sz w:val="18"/>
        <w:szCs w:val="18"/>
      </w:rPr>
    </w:lvl>
  </w:abstractNum>
  <w:abstractNum w:abstractNumId="9">
    <w:nsid w:val="25B654F3"/>
    <w:multiLevelType w:val="multilevel"/>
    <w:tmpl w:val="25B654F3"/>
    <w:lvl w:ilvl="0" w:tentative="0">
      <w:start w:val="1"/>
      <w:numFmt w:val="bullet"/>
      <w:lvlText w:val="●"/>
      <w:lvlJc w:val="left"/>
      <w:pPr>
        <w:ind w:left="734" w:hanging="734"/>
      </w:pPr>
      <w:rPr>
        <w:rFonts w:ascii="Arial" w:hAnsi="Arial" w:eastAsia="Arial" w:cs="Arial"/>
        <w:b w:val="0"/>
        <w:bCs w:val="0"/>
        <w:i w:val="0"/>
        <w:iCs w:val="0"/>
        <w:strike w:val="0"/>
        <w:color w:val="000000"/>
        <w:sz w:val="22"/>
        <w:szCs w:val="22"/>
        <w:u w:val="none"/>
        <w:shd w:val="clear" w:fill="auto"/>
        <w:vertAlign w:val="baseline"/>
      </w:rPr>
    </w:lvl>
    <w:lvl w:ilvl="1" w:tentative="0">
      <w:start w:val="1"/>
      <w:numFmt w:val="bullet"/>
      <w:lvlText w:val="o"/>
      <w:lvlJc w:val="left"/>
      <w:pPr>
        <w:ind w:left="1454" w:hanging="1454"/>
      </w:pPr>
      <w:rPr>
        <w:rFonts w:ascii="Arial" w:hAnsi="Arial" w:eastAsia="Arial" w:cs="Arial"/>
        <w:b w:val="0"/>
        <w:bCs w:val="0"/>
        <w:i w:val="0"/>
        <w:iCs w:val="0"/>
        <w:strike w:val="0"/>
        <w:color w:val="000000"/>
        <w:sz w:val="22"/>
        <w:szCs w:val="22"/>
        <w:u w:val="none"/>
        <w:shd w:val="clear" w:fill="auto"/>
        <w:vertAlign w:val="baseline"/>
      </w:rPr>
    </w:lvl>
    <w:lvl w:ilvl="2" w:tentative="0">
      <w:start w:val="1"/>
      <w:numFmt w:val="bullet"/>
      <w:lvlText w:val="▪"/>
      <w:lvlJc w:val="left"/>
      <w:pPr>
        <w:ind w:left="2174" w:hanging="2174"/>
      </w:pPr>
      <w:rPr>
        <w:rFonts w:ascii="Arial" w:hAnsi="Arial" w:eastAsia="Arial" w:cs="Arial"/>
        <w:b w:val="0"/>
        <w:bCs w:val="0"/>
        <w:i w:val="0"/>
        <w:iCs w:val="0"/>
        <w:strike w:val="0"/>
        <w:color w:val="000000"/>
        <w:sz w:val="22"/>
        <w:szCs w:val="22"/>
        <w:u w:val="none"/>
        <w:shd w:val="clear" w:fill="auto"/>
        <w:vertAlign w:val="baseline"/>
      </w:rPr>
    </w:lvl>
    <w:lvl w:ilvl="3" w:tentative="0">
      <w:start w:val="1"/>
      <w:numFmt w:val="bullet"/>
      <w:lvlText w:val="•"/>
      <w:lvlJc w:val="left"/>
      <w:pPr>
        <w:ind w:left="2894" w:hanging="2894"/>
      </w:pPr>
      <w:rPr>
        <w:rFonts w:ascii="Arial" w:hAnsi="Arial" w:eastAsia="Arial" w:cs="Arial"/>
        <w:b w:val="0"/>
        <w:bCs w:val="0"/>
        <w:i w:val="0"/>
        <w:iCs w:val="0"/>
        <w:strike w:val="0"/>
        <w:color w:val="000000"/>
        <w:sz w:val="22"/>
        <w:szCs w:val="22"/>
        <w:u w:val="none"/>
        <w:shd w:val="clear" w:fill="auto"/>
        <w:vertAlign w:val="baseline"/>
      </w:rPr>
    </w:lvl>
    <w:lvl w:ilvl="4" w:tentative="0">
      <w:start w:val="1"/>
      <w:numFmt w:val="bullet"/>
      <w:lvlText w:val="o"/>
      <w:lvlJc w:val="left"/>
      <w:pPr>
        <w:ind w:left="3614" w:hanging="3614"/>
      </w:pPr>
      <w:rPr>
        <w:rFonts w:ascii="Arial" w:hAnsi="Arial" w:eastAsia="Arial" w:cs="Arial"/>
        <w:b w:val="0"/>
        <w:bCs w:val="0"/>
        <w:i w:val="0"/>
        <w:iCs w:val="0"/>
        <w:strike w:val="0"/>
        <w:color w:val="000000"/>
        <w:sz w:val="22"/>
        <w:szCs w:val="22"/>
        <w:u w:val="none"/>
        <w:shd w:val="clear" w:fill="auto"/>
        <w:vertAlign w:val="baseline"/>
      </w:rPr>
    </w:lvl>
    <w:lvl w:ilvl="5" w:tentative="0">
      <w:start w:val="1"/>
      <w:numFmt w:val="bullet"/>
      <w:lvlText w:val="▪"/>
      <w:lvlJc w:val="left"/>
      <w:pPr>
        <w:ind w:left="4334" w:hanging="4334"/>
      </w:pPr>
      <w:rPr>
        <w:rFonts w:ascii="Arial" w:hAnsi="Arial" w:eastAsia="Arial" w:cs="Arial"/>
        <w:b w:val="0"/>
        <w:bCs w:val="0"/>
        <w:i w:val="0"/>
        <w:iCs w:val="0"/>
        <w:strike w:val="0"/>
        <w:color w:val="000000"/>
        <w:sz w:val="22"/>
        <w:szCs w:val="22"/>
        <w:u w:val="none"/>
        <w:shd w:val="clear" w:fill="auto"/>
        <w:vertAlign w:val="baseline"/>
      </w:rPr>
    </w:lvl>
    <w:lvl w:ilvl="6" w:tentative="0">
      <w:start w:val="1"/>
      <w:numFmt w:val="bullet"/>
      <w:lvlText w:val="•"/>
      <w:lvlJc w:val="left"/>
      <w:pPr>
        <w:ind w:left="5054" w:hanging="5054"/>
      </w:pPr>
      <w:rPr>
        <w:rFonts w:ascii="Arial" w:hAnsi="Arial" w:eastAsia="Arial" w:cs="Arial"/>
        <w:b w:val="0"/>
        <w:bCs w:val="0"/>
        <w:i w:val="0"/>
        <w:iCs w:val="0"/>
        <w:strike w:val="0"/>
        <w:color w:val="000000"/>
        <w:sz w:val="22"/>
        <w:szCs w:val="22"/>
        <w:u w:val="none"/>
        <w:shd w:val="clear" w:fill="auto"/>
        <w:vertAlign w:val="baseline"/>
      </w:rPr>
    </w:lvl>
    <w:lvl w:ilvl="7" w:tentative="0">
      <w:start w:val="1"/>
      <w:numFmt w:val="bullet"/>
      <w:lvlText w:val="o"/>
      <w:lvlJc w:val="left"/>
      <w:pPr>
        <w:ind w:left="5774" w:hanging="5774"/>
      </w:pPr>
      <w:rPr>
        <w:rFonts w:ascii="Arial" w:hAnsi="Arial" w:eastAsia="Arial" w:cs="Arial"/>
        <w:b w:val="0"/>
        <w:bCs w:val="0"/>
        <w:i w:val="0"/>
        <w:iCs w:val="0"/>
        <w:strike w:val="0"/>
        <w:color w:val="000000"/>
        <w:sz w:val="22"/>
        <w:szCs w:val="22"/>
        <w:u w:val="none"/>
        <w:shd w:val="clear" w:fill="auto"/>
        <w:vertAlign w:val="baseline"/>
      </w:rPr>
    </w:lvl>
    <w:lvl w:ilvl="8" w:tentative="0">
      <w:start w:val="1"/>
      <w:numFmt w:val="bullet"/>
      <w:lvlText w:val="▪"/>
      <w:lvlJc w:val="left"/>
      <w:pPr>
        <w:ind w:left="6494" w:hanging="6494"/>
      </w:pPr>
      <w:rPr>
        <w:rFonts w:ascii="Arial" w:hAnsi="Arial" w:eastAsia="Arial" w:cs="Arial"/>
        <w:b w:val="0"/>
        <w:bCs w:val="0"/>
        <w:i w:val="0"/>
        <w:iCs w:val="0"/>
        <w:strike w:val="0"/>
        <w:color w:val="000000"/>
        <w:sz w:val="22"/>
        <w:szCs w:val="22"/>
        <w:u w:val="none"/>
        <w:shd w:val="clear" w:fill="auto"/>
        <w:vertAlign w:val="baseline"/>
      </w:rPr>
    </w:lvl>
  </w:abstractNum>
  <w:abstractNum w:abstractNumId="10">
    <w:nsid w:val="3BE23FE6"/>
    <w:multiLevelType w:val="singleLevel"/>
    <w:tmpl w:val="3BE23FE6"/>
    <w:lvl w:ilvl="0" w:tentative="0">
      <w:start w:val="1"/>
      <w:numFmt w:val="bullet"/>
      <w:lvlText w:val=""/>
      <w:lvlJc w:val="left"/>
      <w:pPr>
        <w:tabs>
          <w:tab w:val="left" w:pos="420"/>
        </w:tabs>
        <w:ind w:left="420" w:leftChars="0" w:hanging="420" w:firstLineChars="0"/>
      </w:pPr>
      <w:rPr>
        <w:rFonts w:hint="default" w:ascii="Wingdings" w:hAnsi="Wingdings"/>
        <w:sz w:val="18"/>
        <w:szCs w:val="18"/>
      </w:rPr>
    </w:lvl>
  </w:abstractNum>
  <w:abstractNum w:abstractNumId="11">
    <w:nsid w:val="4AFC2E82"/>
    <w:multiLevelType w:val="singleLevel"/>
    <w:tmpl w:val="4AFC2E82"/>
    <w:lvl w:ilvl="0" w:tentative="0">
      <w:start w:val="1"/>
      <w:numFmt w:val="bullet"/>
      <w:lvlText w:val=""/>
      <w:lvlJc w:val="left"/>
      <w:pPr>
        <w:tabs>
          <w:tab w:val="left" w:pos="420"/>
        </w:tabs>
        <w:ind w:left="420" w:leftChars="0" w:hanging="420" w:firstLineChars="0"/>
      </w:pPr>
      <w:rPr>
        <w:rFonts w:hint="default" w:ascii="Wingdings" w:hAnsi="Wingdings"/>
        <w:sz w:val="18"/>
        <w:szCs w:val="18"/>
      </w:rPr>
    </w:lvl>
  </w:abstractNum>
  <w:abstractNum w:abstractNumId="12">
    <w:nsid w:val="59ADCABA"/>
    <w:multiLevelType w:val="multilevel"/>
    <w:tmpl w:val="59ADCABA"/>
    <w:lvl w:ilvl="0" w:tentative="0">
      <w:start w:val="1"/>
      <w:numFmt w:val="bullet"/>
      <w:lvlText w:val="●"/>
      <w:lvlJc w:val="left"/>
      <w:pPr>
        <w:ind w:left="203" w:hanging="203"/>
      </w:pPr>
      <w:rPr>
        <w:rFonts w:ascii="Arial" w:hAnsi="Arial" w:eastAsia="Arial" w:cs="Arial"/>
        <w:b w:val="0"/>
        <w:bCs w:val="0"/>
        <w:i w:val="0"/>
        <w:iCs w:val="0"/>
        <w:strike w:val="0"/>
        <w:color w:val="000000"/>
        <w:sz w:val="22"/>
        <w:szCs w:val="22"/>
        <w:u w:val="none"/>
        <w:shd w:val="clear" w:fill="auto"/>
        <w:vertAlign w:val="baseline"/>
      </w:rPr>
    </w:lvl>
    <w:lvl w:ilvl="1" w:tentative="0">
      <w:start w:val="1"/>
      <w:numFmt w:val="bullet"/>
      <w:lvlText w:val="o"/>
      <w:lvlJc w:val="left"/>
      <w:pPr>
        <w:ind w:left="1104" w:hanging="1104"/>
      </w:pPr>
      <w:rPr>
        <w:rFonts w:ascii="Arial" w:hAnsi="Arial" w:eastAsia="Arial" w:cs="Arial"/>
        <w:b w:val="0"/>
        <w:bCs w:val="0"/>
        <w:i w:val="0"/>
        <w:iCs w:val="0"/>
        <w:strike w:val="0"/>
        <w:color w:val="000000"/>
        <w:sz w:val="22"/>
        <w:szCs w:val="22"/>
        <w:u w:val="none"/>
        <w:shd w:val="clear" w:fill="auto"/>
        <w:vertAlign w:val="baseline"/>
      </w:rPr>
    </w:lvl>
    <w:lvl w:ilvl="2" w:tentative="0">
      <w:start w:val="1"/>
      <w:numFmt w:val="bullet"/>
      <w:lvlText w:val="▪"/>
      <w:lvlJc w:val="left"/>
      <w:pPr>
        <w:ind w:left="1824" w:hanging="1824"/>
      </w:pPr>
      <w:rPr>
        <w:rFonts w:ascii="Arial" w:hAnsi="Arial" w:eastAsia="Arial" w:cs="Arial"/>
        <w:b w:val="0"/>
        <w:bCs w:val="0"/>
        <w:i w:val="0"/>
        <w:iCs w:val="0"/>
        <w:strike w:val="0"/>
        <w:color w:val="000000"/>
        <w:sz w:val="22"/>
        <w:szCs w:val="22"/>
        <w:u w:val="none"/>
        <w:shd w:val="clear" w:fill="auto"/>
        <w:vertAlign w:val="baseline"/>
      </w:rPr>
    </w:lvl>
    <w:lvl w:ilvl="3" w:tentative="0">
      <w:start w:val="1"/>
      <w:numFmt w:val="bullet"/>
      <w:lvlText w:val="•"/>
      <w:lvlJc w:val="left"/>
      <w:pPr>
        <w:ind w:left="2544" w:hanging="2544"/>
      </w:pPr>
      <w:rPr>
        <w:rFonts w:ascii="Arial" w:hAnsi="Arial" w:eastAsia="Arial" w:cs="Arial"/>
        <w:b w:val="0"/>
        <w:bCs w:val="0"/>
        <w:i w:val="0"/>
        <w:iCs w:val="0"/>
        <w:strike w:val="0"/>
        <w:color w:val="000000"/>
        <w:sz w:val="22"/>
        <w:szCs w:val="22"/>
        <w:u w:val="none"/>
        <w:shd w:val="clear" w:fill="auto"/>
        <w:vertAlign w:val="baseline"/>
      </w:rPr>
    </w:lvl>
    <w:lvl w:ilvl="4" w:tentative="0">
      <w:start w:val="1"/>
      <w:numFmt w:val="bullet"/>
      <w:lvlText w:val="o"/>
      <w:lvlJc w:val="left"/>
      <w:pPr>
        <w:ind w:left="3264" w:hanging="3264"/>
      </w:pPr>
      <w:rPr>
        <w:rFonts w:ascii="Arial" w:hAnsi="Arial" w:eastAsia="Arial" w:cs="Arial"/>
        <w:b w:val="0"/>
        <w:bCs w:val="0"/>
        <w:i w:val="0"/>
        <w:iCs w:val="0"/>
        <w:strike w:val="0"/>
        <w:color w:val="000000"/>
        <w:sz w:val="22"/>
        <w:szCs w:val="22"/>
        <w:u w:val="none"/>
        <w:shd w:val="clear" w:fill="auto"/>
        <w:vertAlign w:val="baseline"/>
      </w:rPr>
    </w:lvl>
    <w:lvl w:ilvl="5" w:tentative="0">
      <w:start w:val="1"/>
      <w:numFmt w:val="bullet"/>
      <w:lvlText w:val="▪"/>
      <w:lvlJc w:val="left"/>
      <w:pPr>
        <w:ind w:left="3984" w:hanging="3984"/>
      </w:pPr>
      <w:rPr>
        <w:rFonts w:ascii="Arial" w:hAnsi="Arial" w:eastAsia="Arial" w:cs="Arial"/>
        <w:b w:val="0"/>
        <w:bCs w:val="0"/>
        <w:i w:val="0"/>
        <w:iCs w:val="0"/>
        <w:strike w:val="0"/>
        <w:color w:val="000000"/>
        <w:sz w:val="22"/>
        <w:szCs w:val="22"/>
        <w:u w:val="none"/>
        <w:shd w:val="clear" w:fill="auto"/>
        <w:vertAlign w:val="baseline"/>
      </w:rPr>
    </w:lvl>
    <w:lvl w:ilvl="6" w:tentative="0">
      <w:start w:val="1"/>
      <w:numFmt w:val="bullet"/>
      <w:lvlText w:val="•"/>
      <w:lvlJc w:val="left"/>
      <w:pPr>
        <w:ind w:left="4704" w:hanging="4704"/>
      </w:pPr>
      <w:rPr>
        <w:rFonts w:ascii="Arial" w:hAnsi="Arial" w:eastAsia="Arial" w:cs="Arial"/>
        <w:b w:val="0"/>
        <w:bCs w:val="0"/>
        <w:i w:val="0"/>
        <w:iCs w:val="0"/>
        <w:strike w:val="0"/>
        <w:color w:val="000000"/>
        <w:sz w:val="22"/>
        <w:szCs w:val="22"/>
        <w:u w:val="none"/>
        <w:shd w:val="clear" w:fill="auto"/>
        <w:vertAlign w:val="baseline"/>
      </w:rPr>
    </w:lvl>
    <w:lvl w:ilvl="7" w:tentative="0">
      <w:start w:val="1"/>
      <w:numFmt w:val="bullet"/>
      <w:lvlText w:val="o"/>
      <w:lvlJc w:val="left"/>
      <w:pPr>
        <w:ind w:left="5424" w:hanging="5424"/>
      </w:pPr>
      <w:rPr>
        <w:rFonts w:ascii="Arial" w:hAnsi="Arial" w:eastAsia="Arial" w:cs="Arial"/>
        <w:b w:val="0"/>
        <w:bCs w:val="0"/>
        <w:i w:val="0"/>
        <w:iCs w:val="0"/>
        <w:strike w:val="0"/>
        <w:color w:val="000000"/>
        <w:sz w:val="22"/>
        <w:szCs w:val="22"/>
        <w:u w:val="none"/>
        <w:shd w:val="clear" w:fill="auto"/>
        <w:vertAlign w:val="baseline"/>
      </w:rPr>
    </w:lvl>
    <w:lvl w:ilvl="8" w:tentative="0">
      <w:start w:val="1"/>
      <w:numFmt w:val="bullet"/>
      <w:lvlText w:val="▪"/>
      <w:lvlJc w:val="left"/>
      <w:pPr>
        <w:ind w:left="6144" w:hanging="6144"/>
      </w:pPr>
      <w:rPr>
        <w:rFonts w:ascii="Arial" w:hAnsi="Arial" w:eastAsia="Arial" w:cs="Arial"/>
        <w:b w:val="0"/>
        <w:bCs w:val="0"/>
        <w:i w:val="0"/>
        <w:iCs w:val="0"/>
        <w:strike w:val="0"/>
        <w:color w:val="000000"/>
        <w:sz w:val="22"/>
        <w:szCs w:val="22"/>
        <w:u w:val="none"/>
        <w:shd w:val="clear" w:fill="auto"/>
        <w:vertAlign w:val="baseline"/>
      </w:rPr>
    </w:lvl>
  </w:abstractNum>
  <w:abstractNum w:abstractNumId="13">
    <w:nsid w:val="71B07E44"/>
    <w:multiLevelType w:val="multilevel"/>
    <w:tmpl w:val="71B07E44"/>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13"/>
  </w:num>
  <w:num w:numId="2">
    <w:abstractNumId w:val="0"/>
  </w:num>
  <w:num w:numId="3">
    <w:abstractNumId w:val="5"/>
  </w:num>
  <w:num w:numId="4">
    <w:abstractNumId w:val="12"/>
  </w:num>
  <w:num w:numId="5">
    <w:abstractNumId w:val="4"/>
  </w:num>
  <w:num w:numId="6">
    <w:abstractNumId w:val="3"/>
  </w:num>
  <w:num w:numId="7">
    <w:abstractNumId w:val="7"/>
  </w:num>
  <w:num w:numId="8">
    <w:abstractNumId w:val="9"/>
  </w:num>
  <w:num w:numId="9">
    <w:abstractNumId w:val="2"/>
  </w:num>
  <w:num w:numId="10">
    <w:abstractNumId w:val="10"/>
  </w:num>
  <w:num w:numId="11">
    <w:abstractNumId w:val="1"/>
  </w:num>
  <w:num w:numId="12">
    <w:abstractNumId w:val="8"/>
  </w:num>
  <w:num w:numId="13">
    <w:abstractNumId w:val="11"/>
  </w:num>
  <w:num w:numId="1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bordersDoNotSurroundHeader w:val="0"/>
  <w:bordersDoNotSurroundFooter w:val="0"/>
  <w:documentProtection w:enforcement="0"/>
  <w:defaultTabStop w:val="72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
  <w:rsids>
    <w:rsidRoot w:val="00172A27"/>
    <w:rsid w:val="03967BEE"/>
    <w:rsid w:val="09F743E5"/>
    <w:rsid w:val="1458674A"/>
    <w:rsid w:val="2AA7553B"/>
    <w:rsid w:val="48BF3D66"/>
    <w:rsid w:val="57D6086A"/>
    <w:rsid w:val="617F70AA"/>
    <w:rsid w:val="65DB4401"/>
    <w:rsid w:val="6ACC777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7" w:line="268" w:lineRule="auto"/>
      <w:ind w:left="63" w:hanging="10"/>
    </w:pPr>
    <w:rPr>
      <w:rFonts w:ascii="Arial" w:hAnsi="Arial" w:eastAsia="Arial" w:cs="Arial"/>
      <w:sz w:val="22"/>
      <w:szCs w:val="22"/>
      <w:lang w:val="en-PH"/>
    </w:rPr>
  </w:style>
  <w:style w:type="paragraph" w:styleId="2">
    <w:name w:val="heading 1"/>
    <w:basedOn w:val="1"/>
    <w:next w:val="1"/>
    <w:qFormat/>
    <w:uiPriority w:val="0"/>
    <w:pPr>
      <w:keepNext/>
      <w:keepLines/>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55" w:line="259" w:lineRule="auto"/>
      <w:ind w:left="944" w:right="0" w:hanging="10"/>
      <w:jc w:val="center"/>
    </w:pPr>
    <w:rPr>
      <w:rFonts w:ascii="Arial" w:hAnsi="Arial" w:eastAsia="Arial" w:cs="Arial"/>
      <w:b/>
      <w:bCs/>
      <w:color w:val="000000"/>
      <w:sz w:val="46"/>
      <w:szCs w:val="46"/>
      <w:u w:val="none"/>
      <w:shd w:val="clear" w:fill="auto"/>
      <w:vertAlign w:val="baseline"/>
    </w:rPr>
  </w:style>
  <w:style w:type="paragraph" w:styleId="3">
    <w:name w:val="heading 2"/>
    <w:basedOn w:val="1"/>
    <w:next w:val="1"/>
    <w:qFormat/>
    <w:uiPriority w:val="0"/>
    <w:pPr>
      <w:keepNext/>
      <w:keepLines/>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65" w:lineRule="auto"/>
      <w:ind w:left="970" w:right="0" w:hanging="10"/>
      <w:jc w:val="left"/>
    </w:pPr>
    <w:rPr>
      <w:rFonts w:ascii="Arial" w:hAnsi="Arial" w:eastAsia="Arial" w:cs="Arial"/>
      <w:b/>
      <w:bCs/>
      <w:color w:val="000000"/>
      <w:sz w:val="34"/>
      <w:szCs w:val="34"/>
      <w:u w:val="none"/>
      <w:shd w:val="clear" w:fill="auto"/>
      <w:vertAlign w:val="baseline"/>
    </w:rPr>
  </w:style>
  <w:style w:type="paragraph" w:styleId="4">
    <w:name w:val="heading 3"/>
    <w:basedOn w:val="1"/>
    <w:next w:val="1"/>
    <w:qFormat/>
    <w:uiPriority w:val="0"/>
    <w:pPr>
      <w:keepNext/>
      <w:keepLines/>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5" w:line="259" w:lineRule="auto"/>
      <w:ind w:left="10" w:right="0" w:hanging="10"/>
      <w:jc w:val="left"/>
    </w:pPr>
    <w:rPr>
      <w:rFonts w:ascii="Arial" w:hAnsi="Arial" w:eastAsia="Arial" w:cs="Arial"/>
      <w:b/>
      <w:bCs/>
      <w:color w:val="000000"/>
      <w:sz w:val="26"/>
      <w:szCs w:val="26"/>
      <w:u w:val="none"/>
      <w:shd w:val="clear" w:fill="auto"/>
      <w:vertAlign w:val="baseline"/>
    </w:rPr>
  </w:style>
  <w:style w:type="paragraph" w:styleId="5">
    <w:name w:val="heading 4"/>
    <w:basedOn w:val="1"/>
    <w:next w:val="1"/>
    <w:qFormat/>
    <w:uiPriority w:val="0"/>
    <w:pPr>
      <w:keepNext/>
      <w:keepLines/>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316" w:line="265" w:lineRule="auto"/>
      <w:ind w:left="180" w:right="0" w:hanging="10"/>
      <w:jc w:val="left"/>
    </w:pPr>
    <w:rPr>
      <w:rFonts w:ascii="Arial" w:hAnsi="Arial" w:eastAsia="Arial" w:cs="Arial"/>
      <w:b/>
      <w:bCs/>
      <w:color w:val="000000"/>
      <w:sz w:val="22"/>
      <w:szCs w:val="22"/>
      <w:u w:val="none"/>
      <w:shd w:val="clear" w:fill="auto"/>
      <w:vertAlign w:val="baseline"/>
    </w:rPr>
  </w:style>
  <w:style w:type="paragraph" w:styleId="6">
    <w:name w:val="heading 5"/>
    <w:basedOn w:val="1"/>
    <w:next w:val="1"/>
    <w:qFormat/>
    <w:uiPriority w:val="0"/>
    <w:pPr>
      <w:keepNext/>
      <w:keepLines/>
      <w:pageBreakBefore w:val="0"/>
      <w:spacing w:before="220" w:after="40"/>
    </w:pPr>
    <w:rPr>
      <w:b/>
      <w:bCs/>
      <w:sz w:val="22"/>
      <w:szCs w:val="22"/>
    </w:rPr>
  </w:style>
  <w:style w:type="paragraph" w:styleId="7">
    <w:name w:val="heading 6"/>
    <w:basedOn w:val="1"/>
    <w:next w:val="1"/>
    <w:qFormat/>
    <w:uiPriority w:val="0"/>
    <w:pPr>
      <w:keepNext/>
      <w:keepLines/>
      <w:pageBreakBefore w:val="0"/>
      <w:spacing w:before="200" w:after="40"/>
    </w:pPr>
    <w:rPr>
      <w:b/>
      <w:bCs/>
      <w:sz w:val="20"/>
      <w:szCs w:val="20"/>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Subtitle"/>
    <w:basedOn w:val="1"/>
    <w:next w:val="1"/>
    <w:qFormat/>
    <w:uiPriority w:val="0"/>
    <w:pPr>
      <w:keepNext/>
      <w:keepLines/>
      <w:pageBreakBefore w:val="0"/>
      <w:spacing w:before="360" w:after="80"/>
    </w:pPr>
    <w:rPr>
      <w:rFonts w:ascii="Georgia" w:hAnsi="Georgia" w:eastAsia="Georgia" w:cs="Georgia"/>
      <w:i/>
      <w:iCs/>
      <w:color w:val="666666"/>
      <w:sz w:val="48"/>
      <w:szCs w:val="48"/>
    </w:rPr>
  </w:style>
  <w:style w:type="paragraph" w:styleId="11">
    <w:name w:val="Title"/>
    <w:basedOn w:val="1"/>
    <w:next w:val="1"/>
    <w:qFormat/>
    <w:uiPriority w:val="0"/>
    <w:pPr>
      <w:keepNext/>
      <w:keepLines/>
      <w:pageBreakBefore w:val="0"/>
      <w:spacing w:before="480" w:after="120"/>
    </w:pPr>
    <w:rPr>
      <w:b/>
      <w:bCs/>
      <w:sz w:val="72"/>
      <w:szCs w:val="72"/>
    </w:rPr>
  </w:style>
  <w:style w:type="table" w:customStyle="1" w:styleId="12">
    <w:name w:val="TableNormal"/>
    <w:qFormat/>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2.jpeg"/><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3.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71</Pages>
  <Words>4695</Words>
  <Characters>31104</Characters>
  <TotalTime>23</TotalTime>
  <ScaleCrop>false</ScaleCrop>
  <LinksUpToDate>false</LinksUpToDate>
  <CharactersWithSpaces>35677</CharactersWithSpaces>
  <Application>WPS Office_12.1.0.26372_F1E327BC-269C-435d-A152-05C5408002CA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2026-05-18T05:13:00Z</dcterms:created>
  <dc:creator>User</dc:creator>
  <cp:lastModifiedBy>Christian james Dejapon</cp:lastModifiedBy>
  <dcterms:modified xsi:type="dcterms:W3CDTF">2026-05-20T07:57:03Z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eyJoZGlkIjoiZmQ5MDNhZjcxMDFlZTVmNGZmZWFjMDU1Nzc1ZTExODMiLCJ1c2VySWQiOiI3MDQ3OTA4NTA4MTAifQ==</vt:lpwstr>
  </property>
  <property fmtid="{D5CDD505-2E9C-101B-9397-08002B2CF9AE}" pid="3" name="KSOProductBuildVer">
    <vt:lpwstr>1033-12.1.0.26372</vt:lpwstr>
  </property>
  <property fmtid="{D5CDD505-2E9C-101B-9397-08002B2CF9AE}" pid="4" name="ICV">
    <vt:lpwstr>6AAE7070EFDF40F5B4BF46B437B87BDF_12</vt:lpwstr>
  </property>
</Properties>
</file>